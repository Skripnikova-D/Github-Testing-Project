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A53" w:rsidRDefault="00973025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:rsidR="00B75A53" w:rsidRDefault="00973025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«ЛЭТИ» им. </w:t>
      </w:r>
      <w:proofErr w:type="spellStart"/>
      <w:r>
        <w:rPr>
          <w:rFonts w:cs="Times New Roman"/>
          <w:b/>
          <w:bCs/>
          <w:sz w:val="26"/>
          <w:szCs w:val="26"/>
        </w:rPr>
        <w:t>В.И.Ульянова</w:t>
      </w:r>
      <w:proofErr w:type="spellEnd"/>
      <w:r>
        <w:rPr>
          <w:rFonts w:cs="Times New Roman"/>
          <w:b/>
          <w:bCs/>
          <w:sz w:val="26"/>
          <w:szCs w:val="26"/>
        </w:rPr>
        <w:t xml:space="preserve"> (Ленина)»</w:t>
      </w:r>
    </w:p>
    <w:p w:rsidR="00B75A53" w:rsidRDefault="00973025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</w:t>
      </w:r>
      <w:proofErr w:type="spellStart"/>
      <w:r>
        <w:rPr>
          <w:rFonts w:cs="Times New Roman"/>
          <w:b/>
          <w:bCs/>
          <w:sz w:val="26"/>
          <w:szCs w:val="26"/>
        </w:rPr>
        <w:t>СПбГЭТУ</w:t>
      </w:r>
      <w:proofErr w:type="spellEnd"/>
      <w:r>
        <w:rPr>
          <w:rFonts w:cs="Times New Roman"/>
          <w:b/>
          <w:bCs/>
          <w:sz w:val="26"/>
          <w:szCs w:val="26"/>
        </w:rPr>
        <w:t xml:space="preserve"> «ЛЭТИ»)</w:t>
      </w: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:rsidR="00B75A53" w:rsidRDefault="00973025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:rsidR="00B75A53" w:rsidRDefault="00973025">
      <w:pPr>
        <w:pStyle w:val="a1"/>
        <w:tabs>
          <w:tab w:val="left" w:pos="4200"/>
        </w:tabs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ПО </w:t>
      </w:r>
      <w:r>
        <w:rPr>
          <w:b/>
          <w:bCs/>
          <w:sz w:val="36"/>
          <w:szCs w:val="36"/>
        </w:rPr>
        <w:t>УЧЕБНОЙ</w:t>
      </w:r>
      <w:r>
        <w:rPr>
          <w:b/>
          <w:bCs/>
          <w:sz w:val="36"/>
          <w:szCs w:val="36"/>
        </w:rPr>
        <w:t xml:space="preserve"> ПРАКТИКЕ</w:t>
      </w:r>
    </w:p>
    <w:p w:rsidR="00B75A53" w:rsidRDefault="00B75A53">
      <w:pPr>
        <w:spacing w:line="336" w:lineRule="auto"/>
        <w:jc w:val="center"/>
        <w:rPr>
          <w:rFonts w:cs="Times New Roman"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:rsidR="00B75A53" w:rsidRDefault="00973025">
      <w:pPr>
        <w:pStyle w:val="a1"/>
        <w:ind w:firstLine="0"/>
        <w:jc w:val="center"/>
        <w:rPr>
          <w:b/>
          <w:bCs/>
          <w:smallCaps/>
        </w:rPr>
      </w:pPr>
      <w:r>
        <w:rPr>
          <w:b/>
          <w:bCs/>
        </w:rPr>
        <w:t xml:space="preserve">Тема: </w:t>
      </w:r>
      <w:r>
        <w:rPr>
          <w:b/>
          <w:bCs/>
          <w:lang w:val="en-US"/>
        </w:rPr>
        <w:t>UI</w:t>
      </w:r>
      <w:r w:rsidRPr="00B27086">
        <w:rPr>
          <w:b/>
          <w:bCs/>
        </w:rPr>
        <w:t>-</w:t>
      </w:r>
      <w:r>
        <w:rPr>
          <w:b/>
          <w:bCs/>
        </w:rPr>
        <w:t>тестирование</w:t>
      </w:r>
    </w:p>
    <w:p w:rsidR="00B75A53" w:rsidRDefault="00B75A53">
      <w:pPr>
        <w:spacing w:line="336" w:lineRule="auto"/>
        <w:jc w:val="center"/>
        <w:rPr>
          <w:rFonts w:cs="Times New Roman"/>
          <w:smallCap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smallCaps/>
          <w:szCs w:val="28"/>
        </w:rPr>
      </w:pPr>
    </w:p>
    <w:p w:rsidR="00B75A53" w:rsidRDefault="00B75A53">
      <w:pPr>
        <w:spacing w:line="336" w:lineRule="auto"/>
        <w:rPr>
          <w:rFonts w:cs="Times New Roman"/>
          <w:smallCaps/>
          <w:szCs w:val="28"/>
        </w:rPr>
      </w:pPr>
    </w:p>
    <w:p w:rsidR="00B75A53" w:rsidRDefault="00B75A53">
      <w:pPr>
        <w:spacing w:line="336" w:lineRule="auto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97"/>
        <w:gridCol w:w="1783"/>
        <w:gridCol w:w="2471"/>
        <w:gridCol w:w="254"/>
        <w:gridCol w:w="2549"/>
      </w:tblGrid>
      <w:tr w:rsidR="00B75A53">
        <w:trPr>
          <w:trHeight w:val="397"/>
          <w:jc w:val="center"/>
        </w:trPr>
        <w:tc>
          <w:tcPr>
            <w:tcW w:w="2297" w:type="dxa"/>
            <w:vAlign w:val="bottom"/>
          </w:tcPr>
          <w:p w:rsidR="00B75A53" w:rsidRDefault="0097302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гр. </w:t>
            </w:r>
            <w:r>
              <w:rPr>
                <w:rFonts w:cs="Times New Roman"/>
              </w:rPr>
              <w:t>4341</w:t>
            </w:r>
          </w:p>
        </w:tc>
        <w:tc>
          <w:tcPr>
            <w:tcW w:w="1783" w:type="dxa"/>
          </w:tcPr>
          <w:p w:rsidR="00B75A53" w:rsidRDefault="00B75A53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:rsidR="00B75A53" w:rsidRDefault="00973025">
            <w:pPr>
              <w:rPr>
                <w:rFonts w:cs="Times New Roman"/>
              </w:rPr>
            </w:pPr>
            <w:r>
              <w:rPr>
                <w:szCs w:val="28"/>
              </w:rPr>
              <w:t>Д</w:t>
            </w:r>
            <w:r>
              <w:rPr>
                <w:szCs w:val="28"/>
              </w:rPr>
              <w:t xml:space="preserve">.Д. </w:t>
            </w:r>
            <w:proofErr w:type="spellStart"/>
            <w:r>
              <w:rPr>
                <w:szCs w:val="28"/>
              </w:rPr>
              <w:t>Скрипникова</w:t>
            </w:r>
            <w:proofErr w:type="spellEnd"/>
            <w:r>
              <w:rPr>
                <w:rFonts w:cs="Times New Roman"/>
                <w:color w:val="FF0000"/>
                <w:szCs w:val="28"/>
              </w:rPr>
              <w:t xml:space="preserve"> </w:t>
            </w:r>
          </w:p>
        </w:tc>
      </w:tr>
      <w:tr w:rsidR="00B75A53">
        <w:trPr>
          <w:trHeight w:val="211"/>
          <w:jc w:val="center"/>
        </w:trPr>
        <w:tc>
          <w:tcPr>
            <w:tcW w:w="2297" w:type="dxa"/>
            <w:vAlign w:val="bottom"/>
          </w:tcPr>
          <w:p w:rsidR="00B75A53" w:rsidRDefault="00973025">
            <w:pPr>
              <w:snapToGrid w:val="0"/>
              <w:rPr>
                <w:rFonts w:cs="Times New Roman"/>
                <w:i/>
              </w:rPr>
            </w:pPr>
            <w:r>
              <w:rPr>
                <w:rFonts w:cs="Times New Roman"/>
              </w:rPr>
              <w:t xml:space="preserve">Студент гр. </w:t>
            </w:r>
            <w:r>
              <w:rPr>
                <w:rFonts w:cs="Times New Roman"/>
              </w:rPr>
              <w:t>4341</w:t>
            </w:r>
          </w:p>
        </w:tc>
        <w:tc>
          <w:tcPr>
            <w:tcW w:w="1783" w:type="dxa"/>
          </w:tcPr>
          <w:p w:rsidR="00B75A53" w:rsidRDefault="00B75A53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:rsidR="00B75A53" w:rsidRDefault="00B75A53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:rsidR="00B75A53" w:rsidRDefault="00973025">
            <w:pPr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>
              <w:rPr>
                <w:rFonts w:cs="Times New Roman"/>
              </w:rPr>
              <w:t>.Г. Филатов</w:t>
            </w:r>
          </w:p>
        </w:tc>
      </w:tr>
      <w:tr w:rsidR="00B75A53">
        <w:trPr>
          <w:trHeight w:val="211"/>
          <w:jc w:val="center"/>
        </w:trPr>
        <w:tc>
          <w:tcPr>
            <w:tcW w:w="2297" w:type="dxa"/>
            <w:vAlign w:val="bottom"/>
          </w:tcPr>
          <w:p w:rsidR="00B75A53" w:rsidRDefault="00973025">
            <w:pPr>
              <w:snapToGrid w:val="0"/>
              <w:rPr>
                <w:rFonts w:cs="Times New Roman"/>
                <w:i/>
              </w:rPr>
            </w:pPr>
            <w:r>
              <w:rPr>
                <w:rFonts w:cs="Times New Roman"/>
              </w:rPr>
              <w:t xml:space="preserve">Студент гр. </w:t>
            </w:r>
            <w:r>
              <w:rPr>
                <w:rFonts w:cs="Times New Roman"/>
              </w:rPr>
              <w:t>4343</w:t>
            </w:r>
          </w:p>
        </w:tc>
        <w:tc>
          <w:tcPr>
            <w:tcW w:w="1783" w:type="dxa"/>
          </w:tcPr>
          <w:p w:rsidR="00B75A53" w:rsidRDefault="00B75A53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:rsidR="00B75A53" w:rsidRDefault="00B75A53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:rsidR="00B75A53" w:rsidRDefault="00973025">
            <w:pPr>
              <w:rPr>
                <w:rFonts w:cs="Times New Roman"/>
              </w:rPr>
            </w:pPr>
            <w:r>
              <w:rPr>
                <w:rFonts w:cs="Times New Roman"/>
              </w:rPr>
              <w:t>Р</w:t>
            </w:r>
            <w:r>
              <w:rPr>
                <w:rFonts w:cs="Times New Roman"/>
              </w:rPr>
              <w:t xml:space="preserve">.Б. </w:t>
            </w:r>
            <w:proofErr w:type="spellStart"/>
            <w:r>
              <w:rPr>
                <w:rFonts w:cs="Times New Roman"/>
              </w:rPr>
              <w:t>Едыгеев</w:t>
            </w:r>
            <w:proofErr w:type="spellEnd"/>
          </w:p>
        </w:tc>
      </w:tr>
      <w:tr w:rsidR="00B75A53">
        <w:trPr>
          <w:trHeight w:val="211"/>
          <w:jc w:val="center"/>
        </w:trPr>
        <w:tc>
          <w:tcPr>
            <w:tcW w:w="2297" w:type="dxa"/>
            <w:vAlign w:val="bottom"/>
          </w:tcPr>
          <w:p w:rsidR="00B75A53" w:rsidRDefault="00973025">
            <w:pPr>
              <w:snapToGrid w:val="0"/>
              <w:rPr>
                <w:rFonts w:cs="Times New Roman"/>
                <w:i/>
              </w:rPr>
            </w:pPr>
            <w:r>
              <w:rPr>
                <w:rFonts w:cs="Times New Roman"/>
              </w:rPr>
              <w:t xml:space="preserve">Студент гр. </w:t>
            </w:r>
            <w:r>
              <w:rPr>
                <w:rFonts w:cs="Times New Roman"/>
              </w:rPr>
              <w:t>4345</w:t>
            </w:r>
          </w:p>
        </w:tc>
        <w:tc>
          <w:tcPr>
            <w:tcW w:w="1783" w:type="dxa"/>
          </w:tcPr>
          <w:p w:rsidR="00B75A53" w:rsidRDefault="00B75A53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:rsidR="00B75A53" w:rsidRDefault="00B75A53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:rsidR="00B75A53" w:rsidRDefault="0097302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Н.С. </w:t>
            </w:r>
            <w:proofErr w:type="spellStart"/>
            <w:r>
              <w:rPr>
                <w:rFonts w:cs="Times New Roman"/>
              </w:rPr>
              <w:t>Лунченко</w:t>
            </w:r>
            <w:proofErr w:type="spellEnd"/>
          </w:p>
        </w:tc>
      </w:tr>
      <w:tr w:rsidR="00B75A53">
        <w:trPr>
          <w:trHeight w:val="211"/>
          <w:jc w:val="center"/>
        </w:trPr>
        <w:tc>
          <w:tcPr>
            <w:tcW w:w="2297" w:type="dxa"/>
            <w:vAlign w:val="bottom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:rsidR="00B75A53" w:rsidRDefault="00B75A53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:rsidR="00B75A53" w:rsidRDefault="00B75A53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:rsidR="00B75A53" w:rsidRDefault="00B75A53">
            <w:pPr>
              <w:rPr>
                <w:rFonts w:cs="Times New Roman"/>
              </w:rPr>
            </w:pPr>
          </w:p>
        </w:tc>
      </w:tr>
      <w:tr w:rsidR="00B75A53">
        <w:trPr>
          <w:trHeight w:val="397"/>
          <w:jc w:val="center"/>
        </w:trPr>
        <w:tc>
          <w:tcPr>
            <w:tcW w:w="2297" w:type="dxa"/>
            <w:vAlign w:val="bottom"/>
          </w:tcPr>
          <w:p w:rsidR="00B75A53" w:rsidRDefault="00973025">
            <w:pPr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:rsidR="00B75A53" w:rsidRDefault="00B75A53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:rsidR="00B75A53" w:rsidRDefault="00973025">
            <w:pPr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А</w:t>
            </w:r>
            <w:r>
              <w:rPr>
                <w:rFonts w:cs="Times New Roman"/>
                <w:color w:val="000000" w:themeColor="text1"/>
                <w:szCs w:val="28"/>
              </w:rPr>
              <w:t xml:space="preserve">.М. </w:t>
            </w:r>
            <w:proofErr w:type="spellStart"/>
            <w:r>
              <w:rPr>
                <w:rFonts w:cs="Times New Roman"/>
                <w:color w:val="000000" w:themeColor="text1"/>
                <w:szCs w:val="28"/>
              </w:rPr>
              <w:t>Шевелёва</w:t>
            </w:r>
            <w:proofErr w:type="spellEnd"/>
            <w:r>
              <w:rPr>
                <w:rFonts w:cs="Times New Roman"/>
                <w:color w:val="FF0000"/>
                <w:szCs w:val="28"/>
              </w:rPr>
              <w:t xml:space="preserve"> </w:t>
            </w:r>
          </w:p>
        </w:tc>
      </w:tr>
      <w:tr w:rsidR="00B75A53">
        <w:trPr>
          <w:trHeight w:val="168"/>
          <w:jc w:val="center"/>
        </w:trPr>
        <w:tc>
          <w:tcPr>
            <w:tcW w:w="2297" w:type="dxa"/>
            <w:vAlign w:val="bottom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:rsidR="00B75A53" w:rsidRDefault="00B75A53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:rsidR="00B75A53" w:rsidRDefault="00B75A53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:rsidR="00B75A53" w:rsidRDefault="00B75A53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:rsidR="00B75A53" w:rsidRDefault="00B75A53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:rsidR="00B75A53" w:rsidRDefault="00B75A53">
      <w:pPr>
        <w:spacing w:line="336" w:lineRule="auto"/>
        <w:jc w:val="center"/>
        <w:rPr>
          <w:rFonts w:cs="Times New Roman"/>
          <w:bCs/>
          <w:szCs w:val="28"/>
        </w:rPr>
      </w:pPr>
    </w:p>
    <w:p w:rsidR="00B75A53" w:rsidRDefault="00B75A53">
      <w:pPr>
        <w:spacing w:line="336" w:lineRule="auto"/>
        <w:jc w:val="center"/>
        <w:rPr>
          <w:rFonts w:cs="Times New Roman"/>
          <w:bCs/>
          <w:szCs w:val="28"/>
        </w:rPr>
      </w:pPr>
    </w:p>
    <w:p w:rsidR="00B75A53" w:rsidRDefault="00973025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:rsidR="00B75A53" w:rsidRDefault="00973025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bookmarkStart w:id="0" w:name="_GoBack"/>
      <w:r>
        <w:t>2026</w:t>
      </w:r>
      <w:r>
        <w:br w:type="page"/>
      </w:r>
    </w:p>
    <w:bookmarkEnd w:id="0"/>
    <w:p w:rsidR="00B75A53" w:rsidRDefault="00973025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:rsidR="00B75A53" w:rsidRDefault="00973025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НА</w:t>
      </w:r>
      <w:r>
        <w:rPr>
          <w:b/>
          <w:bCs/>
          <w:color w:val="000000" w:themeColor="text1"/>
        </w:rPr>
        <w:t xml:space="preserve"> УЧЕБНУЮ П</w:t>
      </w:r>
      <w:r>
        <w:rPr>
          <w:b/>
          <w:bCs/>
        </w:rPr>
        <w:t>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B75A53">
        <w:trPr>
          <w:jc w:val="center"/>
        </w:trPr>
        <w:tc>
          <w:tcPr>
            <w:tcW w:w="9354" w:type="dxa"/>
            <w:gridSpan w:val="3"/>
          </w:tcPr>
          <w:p w:rsidR="00B75A53" w:rsidRDefault="00973025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 xml:space="preserve">Студент: </w:t>
            </w:r>
            <w:r w:rsidR="005808E0">
              <w:rPr>
                <w:szCs w:val="28"/>
              </w:rPr>
              <w:t xml:space="preserve">Н.С. </w:t>
            </w:r>
            <w:proofErr w:type="spellStart"/>
            <w:r w:rsidR="005808E0">
              <w:rPr>
                <w:szCs w:val="28"/>
              </w:rPr>
              <w:t>Лунченко</w:t>
            </w:r>
            <w:proofErr w:type="spellEnd"/>
          </w:p>
        </w:tc>
      </w:tr>
      <w:tr w:rsidR="00B75A53">
        <w:trPr>
          <w:jc w:val="center"/>
        </w:trPr>
        <w:tc>
          <w:tcPr>
            <w:tcW w:w="9354" w:type="dxa"/>
            <w:gridSpan w:val="3"/>
          </w:tcPr>
          <w:p w:rsidR="00B75A53" w:rsidRDefault="00973025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Группа: </w:t>
            </w:r>
            <w:r>
              <w:rPr>
                <w:szCs w:val="28"/>
              </w:rPr>
              <w:t>4341</w:t>
            </w:r>
          </w:p>
        </w:tc>
      </w:tr>
      <w:tr w:rsidR="00B75A53">
        <w:trPr>
          <w:trHeight w:val="1000"/>
          <w:jc w:val="center"/>
        </w:trPr>
        <w:tc>
          <w:tcPr>
            <w:tcW w:w="9354" w:type="dxa"/>
            <w:gridSpan w:val="3"/>
          </w:tcPr>
          <w:p w:rsidR="00B75A53" w:rsidRDefault="00973025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Тема практики: </w:t>
            </w:r>
            <w:r>
              <w:rPr>
                <w:szCs w:val="28"/>
                <w:lang w:val="en-US"/>
              </w:rPr>
              <w:t>UI-</w:t>
            </w:r>
            <w:r>
              <w:rPr>
                <w:szCs w:val="28"/>
              </w:rPr>
              <w:t>тестирование</w:t>
            </w:r>
          </w:p>
        </w:tc>
      </w:tr>
      <w:tr w:rsidR="00B75A53">
        <w:trPr>
          <w:trHeight w:val="5670"/>
          <w:jc w:val="center"/>
        </w:trPr>
        <w:tc>
          <w:tcPr>
            <w:tcW w:w="9354" w:type="dxa"/>
            <w:gridSpan w:val="3"/>
          </w:tcPr>
          <w:p w:rsidR="00B75A53" w:rsidRDefault="00973025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 w:rsidR="00B75A53" w:rsidRDefault="00973025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Разработать набор автоматизированных UI-тестов для веб-приложения на языке </w:t>
            </w:r>
            <w:proofErr w:type="spellStart"/>
            <w:r>
              <w:rPr>
                <w:szCs w:val="28"/>
              </w:rPr>
              <w:t>Java</w:t>
            </w:r>
            <w:proofErr w:type="spellEnd"/>
            <w:r>
              <w:rPr>
                <w:szCs w:val="28"/>
              </w:rPr>
              <w:t xml:space="preserve"> с использованием технологий </w:t>
            </w:r>
            <w:proofErr w:type="spellStart"/>
            <w:r>
              <w:rPr>
                <w:szCs w:val="28"/>
              </w:rPr>
              <w:t>Maven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JUnit</w:t>
            </w:r>
            <w:proofErr w:type="spellEnd"/>
            <w:r>
              <w:rPr>
                <w:szCs w:val="28"/>
              </w:rPr>
              <w:t xml:space="preserve"> 5, </w:t>
            </w:r>
            <w:proofErr w:type="spellStart"/>
            <w:r>
              <w:rPr>
                <w:szCs w:val="28"/>
              </w:rPr>
              <w:t>Selenide</w:t>
            </w:r>
            <w:proofErr w:type="spellEnd"/>
            <w:r>
              <w:rPr>
                <w:szCs w:val="28"/>
              </w:rPr>
              <w:t xml:space="preserve"> и паттерна </w:t>
            </w:r>
            <w:proofErr w:type="spellStart"/>
            <w:r>
              <w:rPr>
                <w:szCs w:val="28"/>
              </w:rPr>
              <w:t>Page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Object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Model</w:t>
            </w:r>
            <w:proofErr w:type="spellEnd"/>
            <w:r>
              <w:rPr>
                <w:szCs w:val="28"/>
              </w:rPr>
              <w:t>.</w:t>
            </w:r>
          </w:p>
        </w:tc>
      </w:tr>
      <w:tr w:rsidR="00B75A53">
        <w:trPr>
          <w:trHeight w:val="549"/>
          <w:jc w:val="center"/>
        </w:trPr>
        <w:tc>
          <w:tcPr>
            <w:tcW w:w="9354" w:type="dxa"/>
            <w:gridSpan w:val="3"/>
          </w:tcPr>
          <w:p w:rsidR="00B75A53" w:rsidRDefault="00973025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Сроки прохождения практики: </w:t>
            </w:r>
            <w:r>
              <w:rPr>
                <w:szCs w:val="28"/>
              </w:rPr>
              <w:t>06.07.2026 – 18.07.2026</w:t>
            </w:r>
          </w:p>
        </w:tc>
      </w:tr>
      <w:tr w:rsidR="00B75A53">
        <w:trPr>
          <w:trHeight w:val="549"/>
          <w:jc w:val="center"/>
        </w:trPr>
        <w:tc>
          <w:tcPr>
            <w:tcW w:w="9354" w:type="dxa"/>
            <w:gridSpan w:val="3"/>
          </w:tcPr>
          <w:p w:rsidR="00B75A53" w:rsidRDefault="00973025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сдачи отчета: </w:t>
            </w:r>
            <w:r>
              <w:rPr>
                <w:szCs w:val="28"/>
              </w:rPr>
              <w:t>17</w:t>
            </w:r>
            <w:r>
              <w:rPr>
                <w:szCs w:val="28"/>
              </w:rPr>
              <w:t>.0</w:t>
            </w:r>
            <w:r>
              <w:rPr>
                <w:szCs w:val="28"/>
              </w:rPr>
              <w:t>7</w:t>
            </w:r>
            <w:r>
              <w:rPr>
                <w:szCs w:val="28"/>
              </w:rPr>
              <w:t>.</w:t>
            </w:r>
            <w:r>
              <w:rPr>
                <w:szCs w:val="28"/>
              </w:rPr>
              <w:t>2026</w:t>
            </w:r>
          </w:p>
        </w:tc>
      </w:tr>
      <w:tr w:rsidR="00B75A53">
        <w:trPr>
          <w:trHeight w:val="549"/>
          <w:jc w:val="center"/>
        </w:trPr>
        <w:tc>
          <w:tcPr>
            <w:tcW w:w="9354" w:type="dxa"/>
            <w:gridSpan w:val="3"/>
          </w:tcPr>
          <w:p w:rsidR="00B75A53" w:rsidRDefault="00973025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защиты отчета: </w:t>
            </w:r>
            <w:r>
              <w:rPr>
                <w:szCs w:val="28"/>
              </w:rPr>
              <w:t>17</w:t>
            </w:r>
            <w:r>
              <w:rPr>
                <w:szCs w:val="28"/>
              </w:rPr>
              <w:t>.0</w:t>
            </w:r>
            <w:r>
              <w:rPr>
                <w:szCs w:val="28"/>
              </w:rPr>
              <w:t>7</w:t>
            </w:r>
            <w:r>
              <w:rPr>
                <w:szCs w:val="28"/>
              </w:rPr>
              <w:t>.</w:t>
            </w:r>
            <w:r>
              <w:rPr>
                <w:szCs w:val="28"/>
              </w:rPr>
              <w:t>2026</w:t>
            </w:r>
          </w:p>
        </w:tc>
      </w:tr>
      <w:tr w:rsidR="00B75A53">
        <w:trPr>
          <w:trHeight w:val="483"/>
          <w:jc w:val="center"/>
        </w:trPr>
        <w:tc>
          <w:tcPr>
            <w:tcW w:w="9354" w:type="dxa"/>
            <w:gridSpan w:val="3"/>
          </w:tcPr>
          <w:p w:rsidR="00B75A53" w:rsidRDefault="00B75A53">
            <w:pPr>
              <w:spacing w:line="360" w:lineRule="auto"/>
              <w:rPr>
                <w:szCs w:val="28"/>
              </w:rPr>
            </w:pPr>
          </w:p>
        </w:tc>
      </w:tr>
      <w:tr w:rsidR="00B75A53">
        <w:trPr>
          <w:trHeight w:val="614"/>
          <w:jc w:val="center"/>
        </w:trPr>
        <w:tc>
          <w:tcPr>
            <w:tcW w:w="4047" w:type="dxa"/>
            <w:vAlign w:val="bottom"/>
          </w:tcPr>
          <w:p w:rsidR="00B75A53" w:rsidRDefault="00973025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:rsidR="00B75A53" w:rsidRDefault="00B75A53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:rsidR="00B75A53" w:rsidRDefault="00B2708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Н.С. </w:t>
            </w:r>
            <w:proofErr w:type="spellStart"/>
            <w:r>
              <w:rPr>
                <w:szCs w:val="28"/>
              </w:rPr>
              <w:t>Лунченко</w:t>
            </w:r>
            <w:proofErr w:type="spellEnd"/>
          </w:p>
        </w:tc>
      </w:tr>
      <w:tr w:rsidR="00B75A53">
        <w:trPr>
          <w:trHeight w:val="614"/>
          <w:jc w:val="center"/>
        </w:trPr>
        <w:tc>
          <w:tcPr>
            <w:tcW w:w="4047" w:type="dxa"/>
            <w:vAlign w:val="bottom"/>
          </w:tcPr>
          <w:p w:rsidR="00B75A53" w:rsidRDefault="00973025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B75A53" w:rsidRDefault="00B75A53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:rsidR="00B75A53" w:rsidRDefault="00973025">
            <w:pPr>
              <w:jc w:val="center"/>
              <w:rPr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А</w:t>
            </w:r>
            <w:r>
              <w:rPr>
                <w:rFonts w:cs="Times New Roman"/>
                <w:color w:val="000000" w:themeColor="text1"/>
                <w:szCs w:val="28"/>
              </w:rPr>
              <w:t xml:space="preserve">.М. </w:t>
            </w:r>
            <w:proofErr w:type="spellStart"/>
            <w:r>
              <w:rPr>
                <w:rFonts w:cs="Times New Roman"/>
                <w:color w:val="000000" w:themeColor="text1"/>
                <w:szCs w:val="28"/>
              </w:rPr>
              <w:t>Шевелёва</w:t>
            </w:r>
            <w:proofErr w:type="spellEnd"/>
            <w:r>
              <w:rPr>
                <w:rFonts w:cs="Times New Roman"/>
                <w:color w:val="FF0000"/>
                <w:szCs w:val="28"/>
              </w:rPr>
              <w:t xml:space="preserve"> </w:t>
            </w:r>
          </w:p>
        </w:tc>
      </w:tr>
    </w:tbl>
    <w:p w:rsidR="00B75A53" w:rsidRDefault="00B75A53">
      <w:pPr>
        <w:pStyle w:val="a1"/>
        <w:ind w:firstLine="0"/>
      </w:pPr>
    </w:p>
    <w:p w:rsidR="00B75A53" w:rsidRDefault="00973025">
      <w:pPr>
        <w:pStyle w:val="a1"/>
      </w:pPr>
      <w:r>
        <w:br w:type="page"/>
      </w:r>
    </w:p>
    <w:p w:rsidR="00B75A53" w:rsidRDefault="00973025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:rsidR="00B75A53" w:rsidRDefault="00973025">
      <w:pPr>
        <w:pStyle w:val="a1"/>
        <w:ind w:firstLine="0"/>
      </w:pPr>
      <w:r>
        <w:tab/>
        <w:t xml:space="preserve">Отчёт по летней учебной практике содержит описание разработанного набора автоматизированных UI-тестов для веб-приложения </w:t>
      </w:r>
      <w:proofErr w:type="spellStart"/>
      <w:r>
        <w:t>GitHub</w:t>
      </w:r>
      <w:proofErr w:type="spellEnd"/>
      <w:r>
        <w:t>.</w:t>
      </w:r>
    </w:p>
    <w:p w:rsidR="00B75A53" w:rsidRDefault="00973025">
      <w:pPr>
        <w:pStyle w:val="a1"/>
        <w:ind w:firstLine="0"/>
      </w:pPr>
      <w:r>
        <w:tab/>
        <w:t xml:space="preserve">В рамках работы проведён </w:t>
      </w:r>
      <w:r>
        <w:t xml:space="preserve">анализ предметной области, обоснован выбор технологического стека: </w:t>
      </w:r>
      <w:proofErr w:type="spellStart"/>
      <w:r>
        <w:t>Java</w:t>
      </w:r>
      <w:proofErr w:type="spellEnd"/>
      <w:r>
        <w:t xml:space="preserve"> 17</w:t>
      </w:r>
      <w:r w:rsidRPr="00B27086">
        <w:t xml:space="preserve"> [1]</w:t>
      </w:r>
      <w:r>
        <w:t xml:space="preserve">, </w:t>
      </w:r>
      <w:proofErr w:type="spellStart"/>
      <w:r>
        <w:t>Maven</w:t>
      </w:r>
      <w:proofErr w:type="spellEnd"/>
      <w:r w:rsidRPr="00B27086">
        <w:t xml:space="preserve"> [2]</w:t>
      </w:r>
      <w:r>
        <w:t xml:space="preserve">, </w:t>
      </w:r>
      <w:proofErr w:type="spellStart"/>
      <w:r>
        <w:t>JUnit</w:t>
      </w:r>
      <w:proofErr w:type="spellEnd"/>
      <w:r>
        <w:t xml:space="preserve"> 5</w:t>
      </w:r>
      <w:r w:rsidRPr="00B27086">
        <w:t xml:space="preserve"> [3]</w:t>
      </w:r>
      <w:r>
        <w:t xml:space="preserve">, </w:t>
      </w:r>
      <w:proofErr w:type="spellStart"/>
      <w:r>
        <w:t>Selenide</w:t>
      </w:r>
      <w:proofErr w:type="spellEnd"/>
      <w:r w:rsidRPr="00B27086">
        <w:t xml:space="preserve"> [4]</w:t>
      </w:r>
      <w:r>
        <w:t xml:space="preserve">. Описана архитектура тестового проекта, построенная на основе паттерна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</w:t>
      </w:r>
    </w:p>
    <w:p w:rsidR="00B75A53" w:rsidRDefault="00973025">
      <w:pPr>
        <w:pStyle w:val="a1"/>
      </w:pPr>
      <w:r>
        <w:t>Разработано 8 автоматизированных тестов, покрыва</w:t>
      </w:r>
      <w:r>
        <w:t xml:space="preserve">ющих создание публичного и приватного </w:t>
      </w:r>
      <w:proofErr w:type="spellStart"/>
      <w:r>
        <w:t>репозиториев</w:t>
      </w:r>
      <w:proofErr w:type="spellEnd"/>
      <w:r>
        <w:t xml:space="preserve">, создание и удаление файлов, создание и удаление веток, создание и закрытие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Request'ов</w:t>
      </w:r>
      <w:proofErr w:type="spellEnd"/>
      <w:r>
        <w:t xml:space="preserve">. </w:t>
      </w:r>
    </w:p>
    <w:p w:rsidR="00B75A53" w:rsidRDefault="00973025">
      <w:pPr>
        <w:pStyle w:val="a1"/>
      </w:pPr>
      <w:r>
        <w:t>В отчёте приведены описание архитектуры проекта с UML-</w:t>
      </w:r>
      <w:proofErr w:type="gramStart"/>
      <w:r>
        <w:t>диаграммой,  а</w:t>
      </w:r>
      <w:proofErr w:type="gramEnd"/>
      <w:r>
        <w:t xml:space="preserve"> также изложены результаты выполнения </w:t>
      </w:r>
      <w:r>
        <w:t>работы.</w:t>
      </w: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Default="00B75A53">
      <w:pPr>
        <w:pStyle w:val="a1"/>
      </w:pPr>
    </w:p>
    <w:p w:rsidR="00B75A53" w:rsidRPr="00B27086" w:rsidRDefault="00973025">
      <w:pPr>
        <w:pStyle w:val="a1"/>
        <w:ind w:firstLine="0"/>
        <w:jc w:val="center"/>
        <w:rPr>
          <w:b/>
          <w:bCs/>
          <w:lang w:val="en-US"/>
        </w:rPr>
      </w:pPr>
      <w:r w:rsidRPr="00B27086">
        <w:rPr>
          <w:b/>
          <w:bCs/>
          <w:lang w:val="en-US"/>
        </w:rPr>
        <w:t>S</w:t>
      </w:r>
      <w:r>
        <w:rPr>
          <w:b/>
          <w:bCs/>
          <w:lang w:val="en-US"/>
        </w:rPr>
        <w:t>UMMARY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The Summer internship report contains a description of the developed set of automated UI tests for the GitHub web application.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As part of the work, an analysis of the subject area was carried out, and the choice of a technology st</w:t>
      </w:r>
      <w:r w:rsidRPr="00B27086">
        <w:rPr>
          <w:lang w:val="en-US"/>
        </w:rPr>
        <w:t xml:space="preserve">ack was justified: Java 17, Maven, JUnit 5, Selenide. The architecture of the test project based on the Page Object Model pattern is described. 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lastRenderedPageBreak/>
        <w:t>8 automated tests have been developed covering the creation of public and private repositories, the creation an</w:t>
      </w:r>
      <w:r w:rsidRPr="00B27086">
        <w:rPr>
          <w:lang w:val="en-US"/>
        </w:rPr>
        <w:t xml:space="preserve">d deletion of files, the creation and deletion of branches, the creation and closure of Pull Requests. 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The report describes the architecture of the project with a UML diagram, as well as the results of the work</w:t>
      </w:r>
      <w:r w:rsidRPr="00B27086">
        <w:rPr>
          <w:lang w:val="en-US"/>
        </w:rPr>
        <w:t>.</w:t>
      </w:r>
      <w:r w:rsidRPr="00B27086">
        <w:rPr>
          <w:lang w:val="en-US"/>
        </w:rPr>
        <w:br w:type="page"/>
      </w:r>
    </w:p>
    <w:p w:rsidR="00B75A53" w:rsidRDefault="00973025">
      <w:pPr>
        <w:spacing w:line="360" w:lineRule="auto"/>
        <w:jc w:val="center"/>
      </w:pPr>
      <w:r>
        <w:rPr>
          <w:rFonts w:cs="Times New Roman"/>
          <w:b/>
        </w:rPr>
        <w:lastRenderedPageBreak/>
        <w:t>СОДЕРЖАНИЕ</w:t>
      </w:r>
    </w:p>
    <w:sdt>
      <w:sdtPr>
        <w:rPr>
          <w:rFonts w:cs="Lohit Devanagari"/>
          <w:szCs w:val="20"/>
        </w:rPr>
        <w:id w:val="147466085"/>
        <w:docPartObj>
          <w:docPartGallery w:val="Table of Contents"/>
          <w:docPartUnique/>
        </w:docPartObj>
      </w:sdtPr>
      <w:sdtEndPr/>
      <w:sdtContent>
        <w:p w:rsidR="00B75A53" w:rsidRDefault="00973025">
          <w:pPr>
            <w:pStyle w:val="10"/>
            <w:jc w:val="center"/>
          </w:pPr>
          <w:r>
            <w:fldChar w:fldCharType="begin"/>
          </w:r>
          <w:r>
            <w:rPr>
              <w:rStyle w:val="af1"/>
            </w:rPr>
            <w:instrText xml:space="preserve"> TOC \z \o "1-9" \u \t "heading</w:instrText>
          </w:r>
          <w:r>
            <w:rPr>
              <w:rStyle w:val="af1"/>
            </w:rPr>
            <w:instrText xml:space="preserve"> 2,1,heading 3,2" \h</w:instrText>
          </w:r>
          <w:r>
            <w:rPr>
              <w:rStyle w:val="af1"/>
            </w:rPr>
            <w:fldChar w:fldCharType="separate"/>
          </w:r>
        </w:p>
        <w:p w:rsidR="00B75A53" w:rsidRDefault="00973025">
          <w:pPr>
            <w:pStyle w:val="20"/>
            <w:tabs>
              <w:tab w:val="clear" w:pos="709"/>
              <w:tab w:val="clear" w:pos="9345"/>
              <w:tab w:val="right" w:leader="dot" w:pos="9355"/>
            </w:tabs>
          </w:pPr>
          <w:hyperlink w:anchor="_Toc27524" w:history="1">
            <w:r>
              <w:rPr>
                <w:rFonts w:cs="Times New Roman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_Toc27524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B75A53" w:rsidRDefault="00973025">
          <w:pPr>
            <w:pStyle w:val="20"/>
            <w:tabs>
              <w:tab w:val="clear" w:pos="709"/>
              <w:tab w:val="clear" w:pos="9345"/>
              <w:tab w:val="right" w:leader="dot" w:pos="9355"/>
            </w:tabs>
          </w:pPr>
          <w:hyperlink w:anchor="_Toc15460" w:history="1">
            <w:r>
              <w:t>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_Toc15460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1430" w:history="1">
            <w:r>
              <w:t xml:space="preserve">1.1 </w:t>
            </w:r>
            <w:r>
              <w:t>Создание</w:t>
            </w:r>
            <w:r>
              <w:t xml:space="preserve"> публичного репозитория</w:t>
            </w:r>
            <w:r>
              <w:tab/>
            </w:r>
            <w:r>
              <w:fldChar w:fldCharType="begin"/>
            </w:r>
            <w:r>
              <w:instrText xml:space="preserve"> PAGEREF _Toc1430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15998" w:history="1">
            <w:r>
              <w:t>1.2 Создание приватного репозитория</w:t>
            </w:r>
            <w:r>
              <w:tab/>
            </w:r>
            <w:r>
              <w:fldChar w:fldCharType="begin"/>
            </w:r>
            <w:r>
              <w:instrText xml:space="preserve"> PAGEREF _Toc15998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16001" w:history="1">
            <w:r>
              <w:t>1.3 Создание файла</w:t>
            </w:r>
            <w:r>
              <w:tab/>
            </w:r>
            <w:r>
              <w:fldChar w:fldCharType="begin"/>
            </w:r>
            <w:r>
              <w:instrText xml:space="preserve"> PAGEREF _Toc16001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17845" w:history="1">
            <w:r>
              <w:t>1.4 Удаление файла</w:t>
            </w:r>
            <w:r>
              <w:tab/>
            </w:r>
            <w:r>
              <w:fldChar w:fldCharType="begin"/>
            </w:r>
            <w:r>
              <w:instrText xml:space="preserve"> PAGEREF _Toc17</w:instrText>
            </w:r>
            <w:r>
              <w:instrText xml:space="preserve">845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17421" w:history="1">
            <w:r>
              <w:t>1.5 Создание ветки</w:t>
            </w:r>
            <w:r>
              <w:tab/>
            </w:r>
            <w:r>
              <w:fldChar w:fldCharType="begin"/>
            </w:r>
            <w:r>
              <w:instrText xml:space="preserve"> PAGEREF _Toc17421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20506" w:history="1">
            <w:r>
              <w:t>1.6 Удаление ветки</w:t>
            </w:r>
            <w:r>
              <w:tab/>
            </w:r>
            <w:r>
              <w:fldChar w:fldCharType="begin"/>
            </w:r>
            <w:r>
              <w:instrText xml:space="preserve"> PAGEREF _Toc20506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3559" w:history="1">
            <w:r>
              <w:t>1.7 Создание Pull Request</w:t>
            </w:r>
            <w:r>
              <w:tab/>
            </w:r>
            <w:r>
              <w:fldChar w:fldCharType="begin"/>
            </w:r>
            <w:r>
              <w:instrText xml:space="preserve"> PAGEREF _Toc3559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2323" w:history="1">
            <w:r>
              <w:t>1.8 Закрытие Pull Request</w:t>
            </w:r>
            <w:r>
              <w:tab/>
            </w:r>
            <w:r>
              <w:fldChar w:fldCharType="begin"/>
            </w:r>
            <w:r>
              <w:instrText xml:space="preserve"> PAG</w:instrText>
            </w:r>
            <w:r>
              <w:instrText xml:space="preserve">EREF _Toc2323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10881" w:history="1">
            <w:r>
              <w:t>1.9 Результат выполнения тестов</w:t>
            </w:r>
            <w:r>
              <w:tab/>
            </w:r>
            <w:r>
              <w:fldChar w:fldCharType="begin"/>
            </w:r>
            <w:r>
              <w:instrText xml:space="preserve"> PAGEREF _Toc10881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B75A53" w:rsidRDefault="00973025">
          <w:pPr>
            <w:pStyle w:val="20"/>
            <w:tabs>
              <w:tab w:val="clear" w:pos="709"/>
              <w:tab w:val="clear" w:pos="9345"/>
              <w:tab w:val="right" w:leader="dot" w:pos="9355"/>
            </w:tabs>
          </w:pPr>
          <w:hyperlink w:anchor="_Toc15183" w:history="1">
            <w:r>
              <w:t>2 РЕЗУЛЬТАТЫ РАБОТЫ</w:t>
            </w:r>
            <w:r>
              <w:tab/>
            </w:r>
            <w:r>
              <w:fldChar w:fldCharType="begin"/>
            </w:r>
            <w:r>
              <w:instrText xml:space="preserve"> PAGEREF _Toc15183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24526" w:history="1">
            <w:r>
              <w:t>2.1. Формулировка задачи 1</w:t>
            </w:r>
            <w:r>
              <w:t xml:space="preserve"> (Элементы)</w:t>
            </w:r>
            <w:r>
              <w:tab/>
            </w:r>
            <w:r>
              <w:fldChar w:fldCharType="begin"/>
            </w:r>
            <w:r>
              <w:instrText xml:space="preserve"> PAGEREF _Toc24526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2825" w:history="1">
            <w:r>
              <w:t>2.2. Формулировка задачи 2</w:t>
            </w:r>
            <w:r>
              <w:t xml:space="preserve"> (Страницы)</w:t>
            </w:r>
            <w:r>
              <w:tab/>
            </w:r>
            <w:r>
              <w:fldChar w:fldCharType="begin"/>
            </w:r>
            <w:r>
              <w:instrText xml:space="preserve"> PAGEREF _Toc2825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9958" w:history="1">
            <w:r>
              <w:t>2.3. Формулировка задачи 3</w:t>
            </w:r>
            <w:r>
              <w:t xml:space="preserve"> (Тесты)</w:t>
            </w:r>
            <w:r>
              <w:tab/>
            </w:r>
            <w:r>
              <w:fldChar w:fldCharType="begin"/>
            </w:r>
            <w:r>
              <w:instrText xml:space="preserve"> PAGEREF _Toc9958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B75A53" w:rsidRDefault="00973025">
          <w:pPr>
            <w:pStyle w:val="20"/>
            <w:tabs>
              <w:tab w:val="clear" w:pos="709"/>
              <w:tab w:val="clear" w:pos="9345"/>
              <w:tab w:val="right" w:leader="dot" w:pos="9355"/>
            </w:tabs>
          </w:pPr>
          <w:hyperlink w:anchor="_Toc917" w:history="1">
            <w:r>
              <w:t xml:space="preserve">3 </w:t>
            </w:r>
            <w:r>
              <w:t>ИСПОЛЬЗУЕМЫЕ</w:t>
            </w:r>
            <w:r>
              <w:t xml:space="preserve"> ТЕХНОЛОГИИ</w:t>
            </w:r>
            <w:r>
              <w:tab/>
            </w:r>
            <w:r>
              <w:fldChar w:fldCharType="begin"/>
            </w:r>
            <w:r>
              <w:instrText xml:space="preserve"> PAGEREF _Toc917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481" w:history="1">
            <w:r>
              <w:t>3.1. Тестирование управления ветками (BranchTests)</w:t>
            </w:r>
            <w:r>
              <w:tab/>
            </w:r>
            <w:r>
              <w:fldChar w:fldCharType="begin"/>
            </w:r>
            <w:r>
              <w:instrText xml:space="preserve"> PAGEREF _Toc481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6754" w:history="1">
            <w:r>
              <w:t>3.2. Тестир</w:t>
            </w:r>
            <w:r>
              <w:t>ование управления Pull Request'ами (PullRequestTests)</w:t>
            </w:r>
            <w:r>
              <w:tab/>
            </w:r>
            <w:r>
              <w:fldChar w:fldCharType="begin"/>
            </w:r>
            <w:r>
              <w:instrText xml:space="preserve"> PAGEREF _Toc6754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B75A53" w:rsidRDefault="00973025">
          <w:pPr>
            <w:pStyle w:val="30"/>
            <w:tabs>
              <w:tab w:val="clear" w:pos="709"/>
              <w:tab w:val="clear" w:pos="9345"/>
              <w:tab w:val="right" w:leader="dot" w:pos="9355"/>
            </w:tabs>
          </w:pPr>
          <w:hyperlink w:anchor="_Toc25956" w:history="1">
            <w:r>
              <w:t>3.3. Процесс дебага и исправления ошибок</w:t>
            </w:r>
            <w:r>
              <w:tab/>
            </w:r>
            <w:r>
              <w:fldChar w:fldCharType="begin"/>
            </w:r>
            <w:r>
              <w:instrText xml:space="preserve"> PAGEREF _Toc25956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B75A53" w:rsidRDefault="00973025">
          <w:pPr>
            <w:pStyle w:val="20"/>
            <w:tabs>
              <w:tab w:val="clear" w:pos="709"/>
              <w:tab w:val="clear" w:pos="9345"/>
              <w:tab w:val="right" w:leader="dot" w:pos="9355"/>
            </w:tabs>
          </w:pPr>
          <w:hyperlink w:anchor="_Toc6847" w:history="1">
            <w:r>
              <w:t>4 ОТЗЫВ РУКОВОДИТЕЛЯ</w:t>
            </w:r>
            <w:r>
              <w:tab/>
            </w:r>
            <w:r>
              <w:fldChar w:fldCharType="begin"/>
            </w:r>
            <w:r>
              <w:instrText xml:space="preserve"> PAGEREF _Toc6847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:rsidR="00B75A53" w:rsidRDefault="00973025">
          <w:pPr>
            <w:pStyle w:val="20"/>
            <w:tabs>
              <w:tab w:val="clear" w:pos="709"/>
              <w:tab w:val="clear" w:pos="9345"/>
              <w:tab w:val="right" w:leader="dot" w:pos="9355"/>
            </w:tabs>
          </w:pPr>
          <w:hyperlink w:anchor="_Toc31669" w:history="1">
            <w: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_Toc31669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:rsidR="00B75A53" w:rsidRDefault="00973025">
          <w:pPr>
            <w:pStyle w:val="20"/>
            <w:tabs>
              <w:tab w:val="clear" w:pos="709"/>
              <w:tab w:val="clear" w:pos="9345"/>
              <w:tab w:val="right" w:leader="dot" w:pos="9355"/>
            </w:tabs>
          </w:pPr>
          <w:hyperlink w:anchor="_Toc18738" w:history="1">
            <w:r>
              <w:rPr>
                <w:rFonts w:cs="Times New Roman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_Toc18738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:rsidR="00B75A53" w:rsidRDefault="00973025">
          <w:pPr>
            <w:tabs>
              <w:tab w:val="left" w:pos="709"/>
              <w:tab w:val="right" w:leader="dot" w:pos="9345"/>
            </w:tabs>
            <w:spacing w:line="360" w:lineRule="auto"/>
            <w:jc w:val="center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rPr>
              <w:rStyle w:val="af1"/>
            </w:rPr>
            <w:fldChar w:fldCharType="end"/>
          </w:r>
        </w:p>
      </w:sdtContent>
    </w:sdt>
    <w:p w:rsidR="00B75A53" w:rsidRDefault="00973025">
      <w:pPr>
        <w:pStyle w:val="10"/>
      </w:pPr>
      <w:r>
        <w:br w:type="page"/>
      </w:r>
      <w:r>
        <w:lastRenderedPageBreak/>
        <w:t xml:space="preserve">   </w:t>
      </w:r>
    </w:p>
    <w:p w:rsidR="00B75A53" w:rsidRDefault="00973025">
      <w:pPr>
        <w:pStyle w:val="2"/>
        <w:numPr>
          <w:ilvl w:val="0"/>
          <w:numId w:val="2"/>
        </w:numPr>
        <w:rPr>
          <w:rFonts w:cs="Times New Roman"/>
        </w:rPr>
      </w:pPr>
      <w:bookmarkStart w:id="1" w:name="_Toc27524"/>
      <w:r>
        <w:rPr>
          <w:rFonts w:cs="Times New Roman"/>
        </w:rPr>
        <w:t>ВВЕДЕНИЕ</w:t>
      </w:r>
      <w:bookmarkEnd w:id="1"/>
    </w:p>
    <w:p w:rsidR="00B75A53" w:rsidRDefault="00973025">
      <w:pPr>
        <w:pStyle w:val="a1"/>
      </w:pPr>
      <w:r>
        <w:t xml:space="preserve">В рамках летней учебной практики по </w:t>
      </w:r>
      <w:r>
        <w:t xml:space="preserve">направлению «UI-тестирование» перед командой стояла задача разработать набор автоматизированных UI-тестов для веб-приложения на языке </w:t>
      </w:r>
      <w:proofErr w:type="spellStart"/>
      <w:r>
        <w:t>Java</w:t>
      </w:r>
      <w:proofErr w:type="spellEnd"/>
      <w:r>
        <w:t xml:space="preserve"> с использованием технологий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Selenide</w:t>
      </w:r>
      <w:proofErr w:type="spellEnd"/>
      <w:r w:rsidRPr="00B27086">
        <w:t xml:space="preserve"> </w:t>
      </w:r>
      <w:r>
        <w:t xml:space="preserve">и паттерна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:rsidR="00B75A53" w:rsidRDefault="00973025">
      <w:pPr>
        <w:pStyle w:val="a1"/>
      </w:pPr>
      <w:r>
        <w:t>Объект тестирования: веб-платформа</w:t>
      </w:r>
      <w:r>
        <w:t xml:space="preserve"> </w:t>
      </w:r>
      <w:proofErr w:type="spellStart"/>
      <w:r>
        <w:t>GitHub</w:t>
      </w:r>
      <w:proofErr w:type="spellEnd"/>
      <w:r w:rsidRPr="00B27086">
        <w:t xml:space="preserve"> [5]</w:t>
      </w:r>
      <w:r>
        <w:t>.</w:t>
      </w:r>
    </w:p>
    <w:p w:rsidR="00B75A53" w:rsidRDefault="00973025">
      <w:pPr>
        <w:pStyle w:val="a1"/>
      </w:pPr>
      <w:r>
        <w:t xml:space="preserve">Предмет тестирования: функциональный блок «Управление </w:t>
      </w:r>
      <w:proofErr w:type="spellStart"/>
      <w:r>
        <w:t>репозиториями</w:t>
      </w:r>
      <w:proofErr w:type="spellEnd"/>
      <w:r>
        <w:t xml:space="preserve">» (создание, удаление </w:t>
      </w:r>
      <w:proofErr w:type="spellStart"/>
      <w:r>
        <w:t>репозиториев</w:t>
      </w:r>
      <w:proofErr w:type="spellEnd"/>
      <w:r>
        <w:t xml:space="preserve">, работа с файлами, ветками,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Request'ами</w:t>
      </w:r>
      <w:proofErr w:type="spellEnd"/>
      <w:r>
        <w:t>).</w:t>
      </w:r>
    </w:p>
    <w:p w:rsidR="00B75A53" w:rsidRDefault="00973025">
      <w:pPr>
        <w:pStyle w:val="a1"/>
      </w:pPr>
      <w:r>
        <w:t>Вклад каждого участника: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r>
        <w:t>Скрипникова</w:t>
      </w:r>
      <w:proofErr w:type="spellEnd"/>
      <w:r>
        <w:t xml:space="preserve"> Дарья: разработка элементов страниц, создание иерархии ба</w:t>
      </w:r>
      <w:r>
        <w:t xml:space="preserve">зовых и составных элементов организация структуры проекта, настройка </w:t>
      </w:r>
      <w:proofErr w:type="spellStart"/>
      <w:r>
        <w:t>логирования</w:t>
      </w:r>
      <w:proofErr w:type="spellEnd"/>
    </w:p>
    <w:p w:rsidR="00B75A53" w:rsidRDefault="00973025">
      <w:pPr>
        <w:pStyle w:val="a1"/>
        <w:numPr>
          <w:ilvl w:val="0"/>
          <w:numId w:val="4"/>
        </w:numPr>
      </w:pPr>
      <w:proofErr w:type="spellStart"/>
      <w:r>
        <w:t>Лунченко</w:t>
      </w:r>
      <w:proofErr w:type="spellEnd"/>
      <w:r>
        <w:t xml:space="preserve"> Никита: реализация страниц</w:t>
      </w:r>
      <w:bookmarkStart w:id="2" w:name="_Toc73173348"/>
      <w:r>
        <w:t xml:space="preserve"> авторизации, управления </w:t>
      </w:r>
      <w:proofErr w:type="spellStart"/>
      <w:r>
        <w:t>репозиториями</w:t>
      </w:r>
      <w:proofErr w:type="spellEnd"/>
      <w:r>
        <w:t xml:space="preserve"> и файлами, интеграция элементов в страницы.</w:t>
      </w:r>
    </w:p>
    <w:p w:rsidR="00B75A53" w:rsidRDefault="00973025">
      <w:pPr>
        <w:pStyle w:val="a1"/>
        <w:numPr>
          <w:ilvl w:val="0"/>
          <w:numId w:val="4"/>
        </w:numPr>
      </w:pPr>
      <w:r>
        <w:t xml:space="preserve">Филатов Вячеслав и </w:t>
      </w:r>
      <w:proofErr w:type="spellStart"/>
      <w:r>
        <w:t>Едыгеев</w:t>
      </w:r>
      <w:proofErr w:type="spellEnd"/>
      <w:r>
        <w:t xml:space="preserve"> Руслан</w:t>
      </w:r>
      <w:r w:rsidRPr="00B27086">
        <w:t xml:space="preserve">: </w:t>
      </w:r>
      <w:r>
        <w:t xml:space="preserve">разработка тестов, </w:t>
      </w:r>
      <w:r>
        <w:t xml:space="preserve">написание и отладка тестов для проверки функциональности работы с </w:t>
      </w:r>
      <w:proofErr w:type="spellStart"/>
      <w:r>
        <w:t>репозиториями</w:t>
      </w:r>
      <w:proofErr w:type="spellEnd"/>
      <w:r>
        <w:t xml:space="preserve">, файлами, ветками и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Request’ами</w:t>
      </w:r>
      <w:proofErr w:type="spellEnd"/>
      <w:r>
        <w:t>.</w:t>
      </w:r>
    </w:p>
    <w:p w:rsidR="00B75A53" w:rsidRDefault="00973025">
      <w:pPr>
        <w:pStyle w:val="a1"/>
        <w:rPr>
          <w:b/>
          <w:bCs/>
          <w:kern w:val="2"/>
        </w:rPr>
      </w:pPr>
      <w:r>
        <w:br w:type="page"/>
      </w:r>
    </w:p>
    <w:p w:rsidR="00B75A53" w:rsidRDefault="00973025">
      <w:pPr>
        <w:pStyle w:val="2"/>
        <w:numPr>
          <w:ilvl w:val="1"/>
          <w:numId w:val="2"/>
        </w:numPr>
      </w:pPr>
      <w:bookmarkStart w:id="3" w:name="_Toc15460"/>
      <w:r>
        <w:lastRenderedPageBreak/>
        <w:t xml:space="preserve">1 </w:t>
      </w:r>
      <w:bookmarkEnd w:id="2"/>
      <w:r>
        <w:t>ПОСТАНОВКА ЗАДАЧИ</w:t>
      </w:r>
      <w:bookmarkEnd w:id="3"/>
      <w:r>
        <w:t xml:space="preserve"> </w:t>
      </w:r>
    </w:p>
    <w:p w:rsidR="00B75A53" w:rsidRDefault="00973025">
      <w:pPr>
        <w:pStyle w:val="3"/>
        <w:numPr>
          <w:ilvl w:val="1"/>
          <w:numId w:val="5"/>
        </w:numPr>
      </w:pPr>
      <w:bookmarkStart w:id="4" w:name="_Toc1430"/>
      <w:bookmarkStart w:id="5" w:name="_Toc73173349"/>
      <w:r>
        <w:t>Создание</w:t>
      </w:r>
      <w:r>
        <w:t xml:space="preserve"> публичного </w:t>
      </w:r>
      <w:proofErr w:type="spellStart"/>
      <w:r>
        <w:t>репозитория</w:t>
      </w:r>
      <w:bookmarkEnd w:id="4"/>
      <w:proofErr w:type="spellEnd"/>
    </w:p>
    <w:p w:rsidR="00B75A53" w:rsidRDefault="00973025">
      <w:pPr>
        <w:pStyle w:val="a1"/>
        <w:ind w:firstLine="0"/>
      </w:pPr>
      <w:r>
        <w:tab/>
      </w:r>
      <w:r>
        <w:t xml:space="preserve">Цель: проверить возможность создания нового </w:t>
      </w:r>
      <w:proofErr w:type="spellStart"/>
      <w:r>
        <w:t>репозитория</w:t>
      </w:r>
      <w:proofErr w:type="spellEnd"/>
      <w:r>
        <w:t xml:space="preserve"> с публичной видимостью.</w:t>
      </w:r>
    </w:p>
    <w:p w:rsidR="00B75A53" w:rsidRDefault="00973025">
      <w:pPr>
        <w:pStyle w:val="a1"/>
        <w:ind w:firstLine="0"/>
      </w:pPr>
      <w:r>
        <w:tab/>
      </w:r>
      <w:r>
        <w:t>О</w:t>
      </w:r>
      <w:r>
        <w:t xml:space="preserve">жидаемый результат: </w:t>
      </w:r>
      <w:proofErr w:type="spellStart"/>
      <w:r>
        <w:t>репозиторий</w:t>
      </w:r>
      <w:proofErr w:type="spellEnd"/>
      <w:r>
        <w:t xml:space="preserve"> создаётся, отображается в списке </w:t>
      </w:r>
      <w:proofErr w:type="spellStart"/>
      <w:r>
        <w:t>репозиториев</w:t>
      </w:r>
      <w:proofErr w:type="spellEnd"/>
      <w:r>
        <w:t xml:space="preserve"> пользователя и имеет статус «</w:t>
      </w:r>
      <w:proofErr w:type="spellStart"/>
      <w:r>
        <w:t>Public</w:t>
      </w:r>
      <w:proofErr w:type="spellEnd"/>
      <w:r>
        <w:t>».</w:t>
      </w:r>
    </w:p>
    <w:p w:rsidR="00B75A53" w:rsidRDefault="00973025">
      <w:pPr>
        <w:pStyle w:val="a1"/>
        <w:ind w:firstLine="0"/>
      </w:pPr>
      <w:r>
        <w:tab/>
        <w:t>На рисунках 1-2</w:t>
      </w:r>
      <w:r w:rsidRPr="00B27086">
        <w:t xml:space="preserve"> (</w:t>
      </w:r>
      <w:r>
        <w:t>рис. 1 - рис. 2</w:t>
      </w:r>
      <w:r w:rsidRPr="00B27086">
        <w:t>)</w:t>
      </w:r>
      <w:r>
        <w:t xml:space="preserve"> представлены шаги выполнения теста.</w:t>
      </w:r>
    </w:p>
    <w:p w:rsidR="00B75A53" w:rsidRDefault="00973025">
      <w:pPr>
        <w:pStyle w:val="af4"/>
        <w:rPr>
          <w:color w:val="C00000"/>
        </w:rPr>
      </w:pPr>
      <w:r>
        <w:rPr>
          <w:noProof/>
          <w:color w:val="C00000"/>
          <w:lang w:eastAsia="ru-RU" w:bidi="ar-SA"/>
        </w:rPr>
        <w:drawing>
          <wp:inline distT="0" distB="0" distL="114300" distR="114300">
            <wp:extent cx="5937250" cy="2526030"/>
            <wp:effectExtent l="0" t="0" r="0" b="0"/>
            <wp:docPr id="8" name="Изображение 8" descr="Кнопка new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Кнопка newRepo"/>
                    <pic:cNvPicPr>
                      <a:picLocks noChangeAspect="1"/>
                    </pic:cNvPicPr>
                  </pic:nvPicPr>
                  <pic:blipFill>
                    <a:blip r:embed="rId8"/>
                    <a:srcRect b="4188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 xml:space="preserve"> – </w:t>
      </w:r>
      <w:r>
        <w:t>Создание</w:t>
      </w:r>
      <w:r>
        <w:t xml:space="preserve"> нового </w:t>
      </w:r>
      <w:proofErr w:type="spellStart"/>
      <w:r>
        <w:t>репозитория</w:t>
      </w:r>
      <w:proofErr w:type="spellEnd"/>
      <w:r>
        <w:t xml:space="preserve">. </w:t>
      </w:r>
      <w:r>
        <w:t>Часть 1</w:t>
      </w:r>
    </w:p>
    <w:p w:rsidR="00B75A53" w:rsidRDefault="00973025">
      <w:pPr>
        <w:pStyle w:val="af4"/>
        <w:rPr>
          <w:color w:val="C00000"/>
        </w:rPr>
      </w:pPr>
      <w:r>
        <w:rPr>
          <w:noProof/>
          <w:lang w:eastAsia="ru-RU" w:bidi="ar-SA"/>
        </w:rPr>
        <w:lastRenderedPageBreak/>
        <w:drawing>
          <wp:inline distT="0" distB="0" distL="114300" distR="114300">
            <wp:extent cx="5937250" cy="4346575"/>
            <wp:effectExtent l="0" t="0" r="6350" b="15875"/>
            <wp:docPr id="10" name="Изображение 10" descr="Настройки видимости репози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Настройки видимости репозитори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>2</w:t>
      </w:r>
      <w:r>
        <w:t xml:space="preserve"> – </w:t>
      </w:r>
      <w:r>
        <w:t>Создание</w:t>
      </w:r>
      <w:r>
        <w:t xml:space="preserve"> нового </w:t>
      </w:r>
      <w:proofErr w:type="spellStart"/>
      <w:r>
        <w:t>репозитория</w:t>
      </w:r>
      <w:proofErr w:type="spellEnd"/>
      <w:r>
        <w:t>. Часть 2</w:t>
      </w:r>
    </w:p>
    <w:p w:rsidR="00B75A53" w:rsidRDefault="00973025">
      <w:pPr>
        <w:pStyle w:val="3"/>
        <w:numPr>
          <w:ilvl w:val="1"/>
          <w:numId w:val="5"/>
        </w:numPr>
      </w:pPr>
      <w:bookmarkStart w:id="6" w:name="_Toc15998"/>
      <w:r>
        <w:t xml:space="preserve">Создание приватного </w:t>
      </w:r>
      <w:proofErr w:type="spellStart"/>
      <w:r>
        <w:t>репозитория</w:t>
      </w:r>
      <w:bookmarkEnd w:id="6"/>
      <w:proofErr w:type="spellEnd"/>
    </w:p>
    <w:p w:rsidR="00B75A53" w:rsidRDefault="00973025">
      <w:pPr>
        <w:pStyle w:val="a1"/>
        <w:ind w:firstLine="0"/>
      </w:pPr>
      <w:r>
        <w:tab/>
        <w:t xml:space="preserve">Цель: проверить возможность создания нового </w:t>
      </w:r>
      <w:proofErr w:type="spellStart"/>
      <w:r>
        <w:t>репозитория</w:t>
      </w:r>
      <w:proofErr w:type="spellEnd"/>
      <w:r>
        <w:t xml:space="preserve"> с приватной видимостью.</w:t>
      </w:r>
    </w:p>
    <w:p w:rsidR="00B75A53" w:rsidRDefault="00973025">
      <w:pPr>
        <w:pStyle w:val="a1"/>
        <w:ind w:firstLine="0"/>
      </w:pPr>
      <w:r>
        <w:tab/>
        <w:t xml:space="preserve">Ожидаемый результат: </w:t>
      </w:r>
      <w:proofErr w:type="spellStart"/>
      <w:r>
        <w:t>репозиторий</w:t>
      </w:r>
      <w:proofErr w:type="spellEnd"/>
      <w:r>
        <w:t xml:space="preserve"> создаётся, отображается в списке </w:t>
      </w:r>
      <w:proofErr w:type="spellStart"/>
      <w:r>
        <w:t>репозиториев</w:t>
      </w:r>
      <w:proofErr w:type="spellEnd"/>
      <w:r>
        <w:t xml:space="preserve"> </w:t>
      </w:r>
      <w:r>
        <w:t>пользователя и имеет статус «</w:t>
      </w:r>
      <w:proofErr w:type="spellStart"/>
      <w:r>
        <w:t>Private</w:t>
      </w:r>
      <w:proofErr w:type="spellEnd"/>
      <w:r>
        <w:t>».</w:t>
      </w:r>
    </w:p>
    <w:p w:rsidR="00B75A53" w:rsidRDefault="00973025">
      <w:pPr>
        <w:pStyle w:val="a1"/>
        <w:ind w:firstLine="0"/>
      </w:pPr>
      <w:r>
        <w:tab/>
        <w:t xml:space="preserve">Шаги выполнения теста показаны на рисунках 1 - 2 (см. выше) с поправкой на то, что для создания приватного </w:t>
      </w:r>
      <w:proofErr w:type="spellStart"/>
      <w:r>
        <w:t>репозитория</w:t>
      </w:r>
      <w:proofErr w:type="spellEnd"/>
      <w:r>
        <w:t xml:space="preserve"> необходимо следовать шагу 3.2 (рис. 2), а не 3.1</w:t>
      </w:r>
    </w:p>
    <w:p w:rsidR="00B75A53" w:rsidRDefault="00973025">
      <w:pPr>
        <w:pStyle w:val="3"/>
        <w:numPr>
          <w:ilvl w:val="1"/>
          <w:numId w:val="5"/>
        </w:numPr>
      </w:pPr>
      <w:bookmarkStart w:id="7" w:name="_Toc16001"/>
      <w:r>
        <w:t>Создание файла</w:t>
      </w:r>
      <w:bookmarkEnd w:id="7"/>
    </w:p>
    <w:p w:rsidR="00B75A53" w:rsidRDefault="00973025">
      <w:pPr>
        <w:pStyle w:val="a1"/>
        <w:ind w:firstLine="0"/>
      </w:pPr>
      <w:r>
        <w:tab/>
        <w:t>Цель: проверить возможность созд</w:t>
      </w:r>
      <w:r>
        <w:t xml:space="preserve">ания нового файла через веб-интерфейс </w:t>
      </w:r>
      <w:proofErr w:type="spellStart"/>
      <w:r>
        <w:t>GitHub</w:t>
      </w:r>
      <w:proofErr w:type="spellEnd"/>
      <w:r>
        <w:t>.</w:t>
      </w:r>
    </w:p>
    <w:p w:rsidR="00B75A53" w:rsidRDefault="00973025">
      <w:pPr>
        <w:pStyle w:val="a1"/>
        <w:ind w:firstLine="0"/>
      </w:pPr>
      <w:r>
        <w:tab/>
        <w:t xml:space="preserve">Ожидаемый результат: файл создаётся и отображается в списке файлов </w:t>
      </w:r>
      <w:proofErr w:type="spellStart"/>
      <w:r>
        <w:t>репозитория</w:t>
      </w:r>
      <w:proofErr w:type="spellEnd"/>
      <w:r>
        <w:t>.</w:t>
      </w:r>
    </w:p>
    <w:p w:rsidR="00B75A53" w:rsidRDefault="00973025">
      <w:pPr>
        <w:pStyle w:val="a1"/>
        <w:ind w:firstLine="0"/>
      </w:pPr>
      <w:r>
        <w:lastRenderedPageBreak/>
        <w:tab/>
        <w:t>Шаги выполнения теста показаны на рисунках 3 - 5 (рис. 3, рис. 4, рис. 5)</w:t>
      </w:r>
    </w:p>
    <w:p w:rsidR="00B75A53" w:rsidRDefault="00973025">
      <w:pPr>
        <w:pStyle w:val="a1"/>
        <w:ind w:firstLine="0"/>
      </w:pPr>
      <w:r>
        <w:rPr>
          <w:noProof/>
          <w:lang w:eastAsia="ru-RU" w:bidi="ar-SA"/>
        </w:rPr>
        <w:drawing>
          <wp:inline distT="0" distB="0" distL="114300" distR="114300">
            <wp:extent cx="5937250" cy="3315970"/>
            <wp:effectExtent l="0" t="0" r="0" b="0"/>
            <wp:docPr id="11" name="Изображение 11" descr="Выбор Create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Выбор Create file"/>
                    <pic:cNvPicPr>
                      <a:picLocks noChangeAspect="1"/>
                    </pic:cNvPicPr>
                  </pic:nvPicPr>
                  <pic:blipFill>
                    <a:blip r:embed="rId10"/>
                    <a:srcRect b="237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>3</w:t>
      </w:r>
      <w:r>
        <w:t xml:space="preserve"> – </w:t>
      </w:r>
      <w:r>
        <w:t>Создание</w:t>
      </w:r>
      <w:r>
        <w:t xml:space="preserve"> нового файла. Часть 1</w:t>
      </w:r>
    </w:p>
    <w:p w:rsidR="00B75A53" w:rsidRDefault="00973025">
      <w:pPr>
        <w:pStyle w:val="a1"/>
        <w:ind w:firstLine="0"/>
      </w:pPr>
      <w:r>
        <w:rPr>
          <w:noProof/>
          <w:lang w:eastAsia="ru-RU" w:bidi="ar-SA"/>
        </w:rPr>
        <w:drawing>
          <wp:inline distT="0" distB="0" distL="114300" distR="114300">
            <wp:extent cx="5935980" cy="4323080"/>
            <wp:effectExtent l="0" t="0" r="7620" b="1270"/>
            <wp:docPr id="14" name="Изображение 14" descr="Снимок экрана 2026-07-14 18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6-07-14 1802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>Рисунок</w:t>
      </w:r>
      <w:r>
        <w:t xml:space="preserve"> </w:t>
      </w:r>
      <w:r>
        <w:t>4</w:t>
      </w:r>
      <w:r>
        <w:t xml:space="preserve"> – </w:t>
      </w:r>
      <w:r>
        <w:t>Создание</w:t>
      </w:r>
      <w:r>
        <w:t xml:space="preserve"> нового файла. Часть 2</w:t>
      </w:r>
    </w:p>
    <w:p w:rsidR="00B75A53" w:rsidRDefault="00B75A53"/>
    <w:p w:rsidR="00B75A53" w:rsidRDefault="00973025">
      <w:pPr>
        <w:pStyle w:val="a1"/>
        <w:ind w:firstLine="0"/>
      </w:pPr>
      <w:r>
        <w:rPr>
          <w:noProof/>
          <w:lang w:eastAsia="ru-RU" w:bidi="ar-SA"/>
        </w:rPr>
        <w:drawing>
          <wp:inline distT="0" distB="0" distL="114300" distR="114300">
            <wp:extent cx="5935980" cy="4341495"/>
            <wp:effectExtent l="0" t="0" r="7620" b="1905"/>
            <wp:docPr id="1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>5</w:t>
      </w:r>
      <w:r>
        <w:t xml:space="preserve"> – </w:t>
      </w:r>
      <w:r>
        <w:t>Создание</w:t>
      </w:r>
      <w:r>
        <w:t xml:space="preserve"> нового файла. Часть 3</w:t>
      </w:r>
    </w:p>
    <w:p w:rsidR="00B75A53" w:rsidRDefault="00973025">
      <w:pPr>
        <w:pStyle w:val="3"/>
        <w:numPr>
          <w:ilvl w:val="1"/>
          <w:numId w:val="5"/>
        </w:numPr>
      </w:pPr>
      <w:bookmarkStart w:id="8" w:name="_Toc17845"/>
      <w:r>
        <w:t>Удаление файла</w:t>
      </w:r>
      <w:bookmarkEnd w:id="8"/>
    </w:p>
    <w:p w:rsidR="00B75A53" w:rsidRDefault="00973025">
      <w:pPr>
        <w:pStyle w:val="a1"/>
        <w:ind w:firstLine="0"/>
      </w:pPr>
      <w:r>
        <w:tab/>
        <w:t>Цель: проверить возможность удаления существующего файла.</w:t>
      </w:r>
    </w:p>
    <w:p w:rsidR="00B75A53" w:rsidRDefault="00973025">
      <w:pPr>
        <w:pStyle w:val="a1"/>
        <w:ind w:firstLine="0"/>
      </w:pPr>
      <w:r>
        <w:tab/>
        <w:t>Ожидаемый результат: файл удаляется и не отображается в списке файлов.</w:t>
      </w:r>
    </w:p>
    <w:p w:rsidR="00B75A53" w:rsidRDefault="00973025">
      <w:pPr>
        <w:pStyle w:val="a1"/>
        <w:ind w:firstLine="0"/>
      </w:pPr>
      <w:r>
        <w:tab/>
        <w:t xml:space="preserve">Шаги выполнения теста </w:t>
      </w:r>
      <w:r>
        <w:t>показаны на рисунках 6 - 9 (рис. 6, рис.</w:t>
      </w:r>
      <w:r w:rsidRPr="00B27086">
        <w:t xml:space="preserve"> </w:t>
      </w:r>
      <w:r>
        <w:t xml:space="preserve">7, рис. </w:t>
      </w:r>
      <w:proofErr w:type="gramStart"/>
      <w:r>
        <w:t>8,  рис.</w:t>
      </w:r>
      <w:proofErr w:type="gramEnd"/>
      <w:r>
        <w:t xml:space="preserve"> 9)</w:t>
      </w:r>
    </w:p>
    <w:p w:rsidR="00B75A53" w:rsidRDefault="00973025">
      <w:pPr>
        <w:pStyle w:val="a1"/>
        <w:ind w:firstLine="0"/>
      </w:pPr>
      <w:r>
        <w:rPr>
          <w:noProof/>
          <w:lang w:eastAsia="ru-RU" w:bidi="ar-SA"/>
        </w:rPr>
        <w:lastRenderedPageBreak/>
        <w:drawing>
          <wp:inline distT="0" distB="0" distL="114300" distR="114300">
            <wp:extent cx="5934075" cy="3780790"/>
            <wp:effectExtent l="0" t="0" r="0" b="0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rcRect b="1244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>6</w:t>
      </w:r>
      <w:r>
        <w:t xml:space="preserve"> – </w:t>
      </w:r>
      <w:r>
        <w:t>Удаление</w:t>
      </w:r>
      <w:r>
        <w:t xml:space="preserve"> файла. Часть 1</w:t>
      </w:r>
    </w:p>
    <w:p w:rsidR="00B75A53" w:rsidRDefault="00B75A53"/>
    <w:p w:rsidR="00B75A53" w:rsidRDefault="00973025">
      <w:pPr>
        <w:pStyle w:val="a1"/>
        <w:ind w:firstLine="0"/>
      </w:pPr>
      <w:r>
        <w:rPr>
          <w:noProof/>
          <w:lang w:eastAsia="ru-RU" w:bidi="ar-SA"/>
        </w:rPr>
        <w:drawing>
          <wp:inline distT="0" distB="0" distL="114300" distR="114300">
            <wp:extent cx="5938520" cy="3117215"/>
            <wp:effectExtent l="0" t="0" r="0" b="0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rcRect b="2788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>7</w:t>
      </w:r>
      <w:r>
        <w:t xml:space="preserve"> – </w:t>
      </w:r>
      <w:r>
        <w:t>Удаление</w:t>
      </w:r>
      <w:r>
        <w:t xml:space="preserve"> файла. Часть 2</w:t>
      </w:r>
    </w:p>
    <w:p w:rsidR="00B75A53" w:rsidRDefault="00B75A53"/>
    <w:p w:rsidR="00B75A53" w:rsidRDefault="00973025">
      <w:r>
        <w:rPr>
          <w:noProof/>
          <w:lang w:eastAsia="ru-RU" w:bidi="ar-SA"/>
        </w:rPr>
        <w:lastRenderedPageBreak/>
        <w:drawing>
          <wp:inline distT="0" distB="0" distL="114300" distR="114300">
            <wp:extent cx="5928995" cy="2054860"/>
            <wp:effectExtent l="0" t="0" r="0" b="0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rcRect b="5261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>8</w:t>
      </w:r>
      <w:r>
        <w:t xml:space="preserve"> – </w:t>
      </w:r>
      <w:r>
        <w:t>Удаление</w:t>
      </w:r>
      <w:r>
        <w:t xml:space="preserve"> файла. Часть 3</w:t>
      </w:r>
    </w:p>
    <w:p w:rsidR="00B75A53" w:rsidRDefault="00B75A53"/>
    <w:p w:rsidR="00B75A53" w:rsidRDefault="00973025">
      <w:r>
        <w:rPr>
          <w:noProof/>
          <w:lang w:eastAsia="ru-RU" w:bidi="ar-SA"/>
        </w:rPr>
        <w:drawing>
          <wp:inline distT="0" distB="0" distL="114300" distR="114300">
            <wp:extent cx="5934075" cy="4336415"/>
            <wp:effectExtent l="0" t="0" r="9525" b="6985"/>
            <wp:docPr id="2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 xml:space="preserve">9 </w:t>
      </w:r>
      <w:r>
        <w:t xml:space="preserve">– </w:t>
      </w:r>
      <w:r>
        <w:t>Удаление</w:t>
      </w:r>
      <w:r>
        <w:t xml:space="preserve"> файла. Часть 4</w:t>
      </w:r>
    </w:p>
    <w:p w:rsidR="00B75A53" w:rsidRDefault="00973025">
      <w:pPr>
        <w:pStyle w:val="3"/>
        <w:numPr>
          <w:ilvl w:val="1"/>
          <w:numId w:val="5"/>
        </w:numPr>
      </w:pPr>
      <w:bookmarkStart w:id="9" w:name="_Toc17421"/>
      <w:r>
        <w:t>Создание ветки</w:t>
      </w:r>
      <w:bookmarkEnd w:id="9"/>
    </w:p>
    <w:p w:rsidR="00B75A53" w:rsidRDefault="00973025">
      <w:pPr>
        <w:pStyle w:val="a1"/>
        <w:ind w:firstLine="0"/>
      </w:pPr>
      <w:r>
        <w:tab/>
        <w:t>Цель: проверить возможно</w:t>
      </w:r>
      <w:r>
        <w:t xml:space="preserve">сть создания новой ветки в </w:t>
      </w:r>
      <w:proofErr w:type="spellStart"/>
      <w:r>
        <w:t>репозитории</w:t>
      </w:r>
      <w:proofErr w:type="spellEnd"/>
      <w:r>
        <w:t>.</w:t>
      </w:r>
    </w:p>
    <w:p w:rsidR="00B75A53" w:rsidRDefault="00973025">
      <w:pPr>
        <w:pStyle w:val="a1"/>
        <w:ind w:firstLine="0"/>
      </w:pPr>
      <w:r>
        <w:tab/>
        <w:t xml:space="preserve">Ожидаемый результат: новая ветка успешно создаётся и отображается в списке веток </w:t>
      </w:r>
      <w:proofErr w:type="spellStart"/>
      <w:r>
        <w:t>репозитория</w:t>
      </w:r>
      <w:proofErr w:type="spellEnd"/>
      <w:r>
        <w:t>.</w:t>
      </w:r>
    </w:p>
    <w:p w:rsidR="00B75A53" w:rsidRDefault="00973025">
      <w:pPr>
        <w:pStyle w:val="a1"/>
        <w:ind w:firstLine="0"/>
      </w:pPr>
      <w:r>
        <w:tab/>
        <w:t>Шаги выполнения теста показаны на рисунках 10 - 12 (рис. 10, рис. 11, рис. 12)</w:t>
      </w:r>
    </w:p>
    <w:p w:rsidR="00B75A53" w:rsidRDefault="00973025">
      <w:pPr>
        <w:pStyle w:val="a1"/>
        <w:ind w:firstLine="0"/>
      </w:pPr>
      <w:r>
        <w:rPr>
          <w:noProof/>
          <w:lang w:eastAsia="ru-RU" w:bidi="ar-SA"/>
        </w:rPr>
        <w:lastRenderedPageBreak/>
        <w:drawing>
          <wp:inline distT="0" distB="0" distL="114300" distR="114300">
            <wp:extent cx="5934075" cy="3765550"/>
            <wp:effectExtent l="0" t="0" r="0" b="0"/>
            <wp:docPr id="2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rcRect b="43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 xml:space="preserve">10 </w:t>
      </w:r>
      <w:r>
        <w:t xml:space="preserve">– </w:t>
      </w:r>
      <w:r>
        <w:t>Создание</w:t>
      </w:r>
      <w:r>
        <w:t xml:space="preserve"> ветки. Часть 1</w:t>
      </w:r>
    </w:p>
    <w:p w:rsidR="00B75A53" w:rsidRDefault="00973025">
      <w:pPr>
        <w:pStyle w:val="a1"/>
        <w:ind w:firstLine="0"/>
      </w:pPr>
      <w:r>
        <w:rPr>
          <w:noProof/>
          <w:lang w:eastAsia="ru-RU" w:bidi="ar-SA"/>
        </w:rPr>
        <w:drawing>
          <wp:inline distT="0" distB="0" distL="114300" distR="114300">
            <wp:extent cx="5935980" cy="2407920"/>
            <wp:effectExtent l="0" t="0" r="7620" b="11430"/>
            <wp:docPr id="2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 xml:space="preserve">11 </w:t>
      </w:r>
      <w:r>
        <w:t xml:space="preserve">– </w:t>
      </w:r>
      <w:r>
        <w:t>Создание</w:t>
      </w:r>
      <w:r>
        <w:t xml:space="preserve"> ветки. Часть 2</w:t>
      </w:r>
    </w:p>
    <w:p w:rsidR="00B75A53" w:rsidRDefault="00973025">
      <w:r>
        <w:rPr>
          <w:noProof/>
          <w:lang w:eastAsia="ru-RU" w:bidi="ar-SA"/>
        </w:rPr>
        <w:lastRenderedPageBreak/>
        <w:drawing>
          <wp:inline distT="0" distB="0" distL="114300" distR="114300">
            <wp:extent cx="5930265" cy="3110230"/>
            <wp:effectExtent l="0" t="0" r="13335" b="13970"/>
            <wp:docPr id="2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 xml:space="preserve">12 </w:t>
      </w:r>
      <w:r>
        <w:t xml:space="preserve">– </w:t>
      </w:r>
      <w:r>
        <w:t>Создание</w:t>
      </w:r>
      <w:r>
        <w:t xml:space="preserve"> ветки. Часть 3</w:t>
      </w:r>
    </w:p>
    <w:p w:rsidR="00B75A53" w:rsidRDefault="00973025">
      <w:pPr>
        <w:pStyle w:val="3"/>
        <w:numPr>
          <w:ilvl w:val="1"/>
          <w:numId w:val="5"/>
        </w:numPr>
      </w:pPr>
      <w:bookmarkStart w:id="10" w:name="_Toc20506"/>
      <w:r>
        <w:t>Удаление ветки</w:t>
      </w:r>
      <w:bookmarkEnd w:id="10"/>
    </w:p>
    <w:p w:rsidR="00B75A53" w:rsidRDefault="00973025">
      <w:pPr>
        <w:pStyle w:val="a1"/>
        <w:ind w:firstLine="0"/>
      </w:pPr>
      <w:r>
        <w:tab/>
        <w:t>Цель: проверить возможность удаления ветки.</w:t>
      </w:r>
    </w:p>
    <w:p w:rsidR="00B75A53" w:rsidRDefault="00973025">
      <w:pPr>
        <w:pStyle w:val="a1"/>
        <w:ind w:firstLine="0"/>
      </w:pPr>
      <w:r>
        <w:tab/>
        <w:t>Ожидаемый результат: ветка удаляется и не отображается в списке веток.</w:t>
      </w:r>
    </w:p>
    <w:p w:rsidR="00B75A53" w:rsidRDefault="00973025">
      <w:pPr>
        <w:pStyle w:val="a1"/>
        <w:ind w:firstLine="0"/>
      </w:pPr>
      <w:r>
        <w:tab/>
        <w:t>Шаги выполнения теста показаны на рисунках 13 -</w:t>
      </w:r>
      <w:r>
        <w:t xml:space="preserve"> 14 (рис. 13, рис. </w:t>
      </w:r>
      <w:proofErr w:type="gramStart"/>
      <w:r>
        <w:t>14 )</w:t>
      </w:r>
      <w:proofErr w:type="gramEnd"/>
    </w:p>
    <w:p w:rsidR="00B75A53" w:rsidRDefault="00973025">
      <w:pPr>
        <w:pStyle w:val="a1"/>
        <w:ind w:firstLine="0"/>
      </w:pPr>
      <w:r>
        <w:rPr>
          <w:noProof/>
          <w:lang w:eastAsia="ru-RU" w:bidi="ar-SA"/>
        </w:rPr>
        <w:drawing>
          <wp:inline distT="0" distB="0" distL="114300" distR="114300">
            <wp:extent cx="5934075" cy="3765550"/>
            <wp:effectExtent l="0" t="0" r="9525" b="6350"/>
            <wp:docPr id="2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rcRect b="43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 xml:space="preserve">13 </w:t>
      </w:r>
      <w:r>
        <w:t xml:space="preserve">– </w:t>
      </w:r>
      <w:r>
        <w:t>Удаление</w:t>
      </w:r>
      <w:r>
        <w:t xml:space="preserve"> ветки. Часть 1</w:t>
      </w:r>
    </w:p>
    <w:p w:rsidR="00B75A53" w:rsidRDefault="00973025">
      <w:pPr>
        <w:pStyle w:val="a1"/>
        <w:ind w:firstLine="0"/>
        <w:jc w:val="center"/>
      </w:pPr>
      <w:r>
        <w:rPr>
          <w:noProof/>
          <w:lang w:eastAsia="ru-RU" w:bidi="ar-SA"/>
        </w:rPr>
        <w:lastRenderedPageBreak/>
        <w:drawing>
          <wp:inline distT="0" distB="0" distL="114300" distR="114300">
            <wp:extent cx="5938520" cy="4079875"/>
            <wp:effectExtent l="0" t="0" r="5080" b="15875"/>
            <wp:docPr id="2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proofErr w:type="gramStart"/>
      <w:r>
        <w:t xml:space="preserve">14  </w:t>
      </w:r>
      <w:r>
        <w:t>–</w:t>
      </w:r>
      <w:proofErr w:type="gramEnd"/>
      <w:r>
        <w:t xml:space="preserve"> </w:t>
      </w:r>
      <w:r>
        <w:t>Удаление</w:t>
      </w:r>
      <w:r>
        <w:t xml:space="preserve"> ветки. Часть 2</w:t>
      </w:r>
    </w:p>
    <w:p w:rsidR="00B75A53" w:rsidRDefault="00973025">
      <w:pPr>
        <w:pStyle w:val="3"/>
        <w:numPr>
          <w:ilvl w:val="1"/>
          <w:numId w:val="5"/>
        </w:numPr>
      </w:pPr>
      <w:bookmarkStart w:id="11" w:name="_Toc3559"/>
      <w:r>
        <w:t xml:space="preserve">Создание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bookmarkEnd w:id="11"/>
      <w:proofErr w:type="spellEnd"/>
    </w:p>
    <w:p w:rsidR="00B75A53" w:rsidRDefault="00973025">
      <w:pPr>
        <w:pStyle w:val="a1"/>
        <w:ind w:firstLine="0"/>
      </w:pPr>
      <w:r>
        <w:tab/>
        <w:t xml:space="preserve">Цель: проверить процесс создания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для слияния изменений из одной ветки в другую.</w:t>
      </w:r>
    </w:p>
    <w:p w:rsidR="00B75A53" w:rsidRDefault="00973025">
      <w:pPr>
        <w:pStyle w:val="a1"/>
        <w:ind w:firstLine="0"/>
      </w:pPr>
      <w:r>
        <w:tab/>
        <w:t xml:space="preserve">Ожидаемый результат: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со</w:t>
      </w:r>
      <w:r>
        <w:t xml:space="preserve">здаётся, открыт и отображается в списке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Request'ов</w:t>
      </w:r>
      <w:proofErr w:type="spellEnd"/>
      <w:r>
        <w:t>.</w:t>
      </w:r>
    </w:p>
    <w:p w:rsidR="00B75A53" w:rsidRDefault="00973025">
      <w:pPr>
        <w:pStyle w:val="a1"/>
        <w:ind w:firstLine="0"/>
      </w:pPr>
      <w:r>
        <w:tab/>
        <w:t xml:space="preserve">Шаги выполнения теста показаны на рисунках 15 - 19 (рис. 15, рис. 16, рис. 17, рис. </w:t>
      </w:r>
      <w:proofErr w:type="gramStart"/>
      <w:r>
        <w:t xml:space="preserve">18, </w:t>
      </w:r>
      <w:r w:rsidRPr="00B27086">
        <w:t xml:space="preserve"> </w:t>
      </w:r>
      <w:r>
        <w:t>рис.</w:t>
      </w:r>
      <w:proofErr w:type="gramEnd"/>
      <w:r>
        <w:t xml:space="preserve"> 19 )</w:t>
      </w:r>
    </w:p>
    <w:p w:rsidR="00B75A53" w:rsidRDefault="00B75A53">
      <w:pPr>
        <w:pStyle w:val="a1"/>
        <w:ind w:firstLine="0"/>
      </w:pPr>
    </w:p>
    <w:p w:rsidR="00B75A53" w:rsidRDefault="00973025">
      <w:pPr>
        <w:pStyle w:val="a1"/>
        <w:ind w:firstLine="0"/>
        <w:jc w:val="center"/>
      </w:pPr>
      <w:r>
        <w:lastRenderedPageBreak/>
        <w:tab/>
      </w:r>
      <w:r>
        <w:rPr>
          <w:noProof/>
          <w:lang w:eastAsia="ru-RU" w:bidi="ar-SA"/>
        </w:rPr>
        <w:drawing>
          <wp:inline distT="0" distB="0" distL="114300" distR="114300">
            <wp:extent cx="5937250" cy="3887470"/>
            <wp:effectExtent l="0" t="0" r="6350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 xml:space="preserve">15 </w:t>
      </w:r>
      <w:r>
        <w:t xml:space="preserve">– </w:t>
      </w:r>
      <w:r>
        <w:t xml:space="preserve">Создание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Часть 1</w:t>
      </w:r>
    </w:p>
    <w:p w:rsidR="00B75A53" w:rsidRDefault="00B75A53">
      <w:pPr>
        <w:pStyle w:val="a1"/>
        <w:ind w:firstLine="0"/>
        <w:jc w:val="center"/>
      </w:pPr>
    </w:p>
    <w:p w:rsidR="00B75A53" w:rsidRDefault="00973025">
      <w:pPr>
        <w:pStyle w:val="af4"/>
      </w:pPr>
      <w:r>
        <w:rPr>
          <w:noProof/>
          <w:lang w:eastAsia="ru-RU" w:bidi="ar-SA"/>
        </w:rPr>
        <w:drawing>
          <wp:inline distT="0" distB="0" distL="114300" distR="114300">
            <wp:extent cx="5937250" cy="1998980"/>
            <wp:effectExtent l="0" t="0" r="6350" b="1270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Рисунок 16 -- Создание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Часть 2</w:t>
      </w:r>
    </w:p>
    <w:p w:rsidR="00B75A53" w:rsidRDefault="00973025">
      <w:pPr>
        <w:pStyle w:val="af4"/>
        <w:rPr>
          <w:rStyle w:val="Char0"/>
        </w:rPr>
      </w:pPr>
      <w:r>
        <w:rPr>
          <w:noProof/>
          <w:lang w:eastAsia="ru-RU" w:bidi="ar-SA"/>
        </w:rPr>
        <w:lastRenderedPageBreak/>
        <w:drawing>
          <wp:inline distT="0" distB="0" distL="114300" distR="114300">
            <wp:extent cx="5937250" cy="3340100"/>
            <wp:effectExtent l="0" t="0" r="6350" b="1270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Style w:val="Char0"/>
        </w:rPr>
        <w:t>Р</w:t>
      </w:r>
      <w:r>
        <w:rPr>
          <w:rStyle w:val="Char0"/>
        </w:rPr>
        <w:t xml:space="preserve">исунок 17 -- Создание </w:t>
      </w:r>
      <w:proofErr w:type="spellStart"/>
      <w:r>
        <w:rPr>
          <w:rStyle w:val="Char0"/>
        </w:rPr>
        <w:t>Pull</w:t>
      </w:r>
      <w:proofErr w:type="spellEnd"/>
      <w:r>
        <w:rPr>
          <w:rStyle w:val="Char0"/>
        </w:rPr>
        <w:t xml:space="preserve"> </w:t>
      </w:r>
      <w:proofErr w:type="spellStart"/>
      <w:r>
        <w:rPr>
          <w:rStyle w:val="Char0"/>
        </w:rPr>
        <w:t>Request</w:t>
      </w:r>
      <w:proofErr w:type="spellEnd"/>
      <w:r>
        <w:rPr>
          <w:rStyle w:val="Char0"/>
        </w:rPr>
        <w:t>. Часть 3</w:t>
      </w:r>
    </w:p>
    <w:p w:rsidR="00B75A53" w:rsidRDefault="00973025">
      <w:pPr>
        <w:pStyle w:val="a1"/>
        <w:ind w:firstLine="0"/>
        <w:jc w:val="center"/>
      </w:pPr>
      <w:r>
        <w:rPr>
          <w:noProof/>
          <w:lang w:eastAsia="ru-RU" w:bidi="ar-SA"/>
        </w:rPr>
        <w:drawing>
          <wp:inline distT="0" distB="0" distL="114300" distR="114300">
            <wp:extent cx="5937250" cy="3093720"/>
            <wp:effectExtent l="0" t="0" r="635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 xml:space="preserve">18 </w:t>
      </w:r>
      <w:r>
        <w:t xml:space="preserve">– </w:t>
      </w:r>
      <w:r>
        <w:t xml:space="preserve">Создание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Часть 4</w:t>
      </w:r>
    </w:p>
    <w:p w:rsidR="00B75A53" w:rsidRDefault="00B75A53">
      <w:pPr>
        <w:pStyle w:val="a1"/>
        <w:ind w:firstLine="0"/>
        <w:jc w:val="center"/>
      </w:pPr>
    </w:p>
    <w:p w:rsidR="00B75A53" w:rsidRDefault="00973025">
      <w:pPr>
        <w:pStyle w:val="a1"/>
        <w:ind w:firstLine="0"/>
        <w:jc w:val="center"/>
      </w:pPr>
      <w:r>
        <w:rPr>
          <w:noProof/>
          <w:lang w:eastAsia="ru-RU" w:bidi="ar-SA"/>
        </w:rPr>
        <w:lastRenderedPageBreak/>
        <w:drawing>
          <wp:inline distT="0" distB="0" distL="114300" distR="114300">
            <wp:extent cx="5937250" cy="3340100"/>
            <wp:effectExtent l="0" t="0" r="6350" b="1270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 xml:space="preserve">Рисунок </w:t>
      </w:r>
      <w:r>
        <w:t xml:space="preserve">19 </w:t>
      </w:r>
      <w:r>
        <w:t xml:space="preserve">– </w:t>
      </w:r>
      <w:r>
        <w:t xml:space="preserve">Создание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Часть 5</w:t>
      </w:r>
    </w:p>
    <w:p w:rsidR="00B75A53" w:rsidRDefault="00B75A53">
      <w:pPr>
        <w:pStyle w:val="a1"/>
        <w:ind w:firstLine="0"/>
      </w:pPr>
    </w:p>
    <w:p w:rsidR="00B75A53" w:rsidRDefault="00973025">
      <w:pPr>
        <w:pStyle w:val="3"/>
        <w:numPr>
          <w:ilvl w:val="1"/>
          <w:numId w:val="5"/>
        </w:numPr>
      </w:pPr>
      <w:bookmarkStart w:id="12" w:name="_Toc2323"/>
      <w:r>
        <w:t xml:space="preserve">Закрытие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bookmarkEnd w:id="12"/>
      <w:proofErr w:type="spellEnd"/>
    </w:p>
    <w:p w:rsidR="00B75A53" w:rsidRDefault="00973025">
      <w:pPr>
        <w:pStyle w:val="a1"/>
        <w:ind w:firstLine="0"/>
      </w:pPr>
      <w:r>
        <w:tab/>
        <w:t xml:space="preserve">Цель: проверить возможность закрытия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без слияния.</w:t>
      </w:r>
    </w:p>
    <w:p w:rsidR="00B75A53" w:rsidRDefault="00973025">
      <w:pPr>
        <w:pStyle w:val="a1"/>
        <w:ind w:firstLine="0"/>
      </w:pPr>
      <w:r>
        <w:tab/>
        <w:t xml:space="preserve">Ожидаемый результат: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закрывается и приобретает статус «</w:t>
      </w:r>
      <w:proofErr w:type="spellStart"/>
      <w:r>
        <w:t>Closed</w:t>
      </w:r>
      <w:proofErr w:type="spellEnd"/>
      <w:r>
        <w:t>».</w:t>
      </w:r>
      <w:bookmarkEnd w:id="5"/>
    </w:p>
    <w:p w:rsidR="00B75A53" w:rsidRDefault="00973025">
      <w:pPr>
        <w:pStyle w:val="a1"/>
        <w:ind w:firstLine="0"/>
      </w:pPr>
      <w:r>
        <w:tab/>
        <w:t>Шаги выполнения теста показаны на рисунках 20 - 22 (рис. 20, рис. 21 рис. 22)</w:t>
      </w:r>
    </w:p>
    <w:p w:rsidR="00B75A53" w:rsidRDefault="00973025">
      <w:pPr>
        <w:pStyle w:val="a1"/>
        <w:ind w:firstLine="0"/>
        <w:jc w:val="center"/>
      </w:pPr>
      <w:r>
        <w:rPr>
          <w:noProof/>
          <w:lang w:eastAsia="ru-RU" w:bidi="ar-SA"/>
        </w:rPr>
        <w:drawing>
          <wp:inline distT="0" distB="0" distL="114300" distR="114300">
            <wp:extent cx="5928995" cy="3067685"/>
            <wp:effectExtent l="0" t="0" r="14605" b="1841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lastRenderedPageBreak/>
        <w:t>Рисунок</w:t>
      </w:r>
      <w:r>
        <w:t xml:space="preserve"> 20 </w:t>
      </w:r>
      <w:r>
        <w:t xml:space="preserve">– </w:t>
      </w:r>
      <w:r>
        <w:t>Закрытие</w:t>
      </w:r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Часть 1</w:t>
      </w:r>
    </w:p>
    <w:p w:rsidR="00B75A53" w:rsidRDefault="00B75A53">
      <w:pPr>
        <w:pStyle w:val="a1"/>
        <w:ind w:firstLine="0"/>
        <w:jc w:val="center"/>
      </w:pPr>
    </w:p>
    <w:p w:rsidR="00B75A53" w:rsidRDefault="00973025">
      <w:pPr>
        <w:pStyle w:val="a1"/>
        <w:ind w:firstLine="0"/>
        <w:jc w:val="center"/>
      </w:pPr>
      <w:r>
        <w:rPr>
          <w:noProof/>
          <w:lang w:eastAsia="ru-RU" w:bidi="ar-SA"/>
        </w:rPr>
        <w:drawing>
          <wp:inline distT="0" distB="0" distL="114300" distR="114300">
            <wp:extent cx="5931535" cy="1647190"/>
            <wp:effectExtent l="0" t="0" r="12065" b="1016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>Рисунок</w:t>
      </w:r>
      <w:r>
        <w:t xml:space="preserve"> 21 </w:t>
      </w:r>
      <w:r>
        <w:t xml:space="preserve">– </w:t>
      </w:r>
      <w:r>
        <w:t>Закрытие</w:t>
      </w:r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Часть 2</w:t>
      </w:r>
    </w:p>
    <w:p w:rsidR="00B75A53" w:rsidRDefault="00B75A53">
      <w:pPr>
        <w:pStyle w:val="a1"/>
        <w:ind w:firstLine="0"/>
        <w:jc w:val="center"/>
      </w:pPr>
    </w:p>
    <w:p w:rsidR="00B75A53" w:rsidRDefault="00973025">
      <w:pPr>
        <w:pStyle w:val="a1"/>
        <w:ind w:firstLine="0"/>
        <w:jc w:val="center"/>
      </w:pPr>
      <w:r>
        <w:rPr>
          <w:noProof/>
          <w:lang w:eastAsia="ru-RU" w:bidi="ar-SA"/>
        </w:rPr>
        <w:drawing>
          <wp:inline distT="0" distB="0" distL="114300" distR="114300">
            <wp:extent cx="5935345" cy="4798695"/>
            <wp:effectExtent l="0" t="0" r="8255" b="1905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>Рисунок</w:t>
      </w:r>
      <w:r>
        <w:t xml:space="preserve"> 22 </w:t>
      </w:r>
      <w:r>
        <w:t xml:space="preserve">– </w:t>
      </w:r>
      <w:r>
        <w:t>Закрытие</w:t>
      </w:r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Часть 3</w:t>
      </w:r>
      <w:r>
        <w:br/>
      </w:r>
    </w:p>
    <w:p w:rsidR="00B75A53" w:rsidRDefault="00973025">
      <w:pPr>
        <w:pStyle w:val="3"/>
        <w:numPr>
          <w:ilvl w:val="1"/>
          <w:numId w:val="5"/>
        </w:numPr>
      </w:pPr>
      <w:bookmarkStart w:id="13" w:name="_Toc10881"/>
      <w:r>
        <w:t>Результат выполнения тестов</w:t>
      </w:r>
      <w:bookmarkEnd w:id="13"/>
    </w:p>
    <w:p w:rsidR="00B75A53" w:rsidRDefault="00973025">
      <w:pPr>
        <w:pStyle w:val="a1"/>
      </w:pPr>
      <w:r>
        <w:t>Результат выполнения тестов (рис. 23).</w:t>
      </w:r>
    </w:p>
    <w:p w:rsidR="00B75A53" w:rsidRDefault="00B75A53">
      <w:pPr>
        <w:pStyle w:val="a1"/>
        <w:ind w:firstLine="0"/>
        <w:jc w:val="center"/>
      </w:pPr>
    </w:p>
    <w:p w:rsidR="00B75A53" w:rsidRDefault="00973025">
      <w:pPr>
        <w:pStyle w:val="a1"/>
        <w:ind w:firstLine="0"/>
        <w:jc w:val="center"/>
      </w:pPr>
      <w:r>
        <w:rPr>
          <w:noProof/>
          <w:lang w:eastAsia="ru-RU" w:bidi="ar-SA"/>
        </w:rPr>
        <w:drawing>
          <wp:inline distT="0" distB="0" distL="114300" distR="114300">
            <wp:extent cx="5935980" cy="1530985"/>
            <wp:effectExtent l="0" t="0" r="7620" b="8255"/>
            <wp:docPr id="2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>Рисунок 23 - Подтверждение выполнения тестов</w:t>
      </w:r>
    </w:p>
    <w:p w:rsidR="00B75A53" w:rsidRDefault="00973025">
      <w:pPr>
        <w:pStyle w:val="a1"/>
        <w:ind w:firstLine="0"/>
      </w:pPr>
      <w:r>
        <w:br w:type="page"/>
      </w:r>
    </w:p>
    <w:p w:rsidR="00B75A53" w:rsidRDefault="00973025">
      <w:pPr>
        <w:pStyle w:val="2"/>
        <w:numPr>
          <w:ilvl w:val="0"/>
          <w:numId w:val="2"/>
        </w:numPr>
      </w:pPr>
      <w:bookmarkStart w:id="14" w:name="_Toc15183"/>
      <w:r>
        <w:lastRenderedPageBreak/>
        <w:t>2 РЕЗУЛЬТАТЫ РАБОТЫ</w:t>
      </w:r>
      <w:bookmarkEnd w:id="14"/>
      <w:r>
        <w:t xml:space="preserve"> </w:t>
      </w:r>
    </w:p>
    <w:p w:rsidR="00B75A53" w:rsidRDefault="00973025">
      <w:pPr>
        <w:pStyle w:val="3"/>
        <w:numPr>
          <w:ilvl w:val="0"/>
          <w:numId w:val="0"/>
        </w:numPr>
      </w:pPr>
      <w:bookmarkStart w:id="15" w:name="_Toc24526"/>
      <w:r>
        <w:t>2.1. Формулировка задачи 1</w:t>
      </w:r>
      <w:r>
        <w:t xml:space="preserve"> (Элементы)</w:t>
      </w:r>
      <w:bookmarkEnd w:id="15"/>
    </w:p>
    <w:p w:rsidR="00B75A53" w:rsidRDefault="00973025">
      <w:pPr>
        <w:pStyle w:val="a1"/>
      </w:pPr>
      <w:r>
        <w:t xml:space="preserve">В рамках задачи разработана иерархия классов для работы </w:t>
      </w:r>
      <w:r>
        <w:t xml:space="preserve">с веб-элементами на основе </w:t>
      </w:r>
      <w:proofErr w:type="spellStart"/>
      <w:r>
        <w:t>Selenide</w:t>
      </w:r>
      <w:proofErr w:type="spellEnd"/>
      <w:r>
        <w:t xml:space="preserve">. Все классы наследуют базовую функциональность от </w:t>
      </w:r>
      <w:proofErr w:type="spellStart"/>
      <w:r>
        <w:t>BaseElement</w:t>
      </w:r>
      <w:proofErr w:type="spellEnd"/>
      <w:r>
        <w:t xml:space="preserve">, которая обеспечивает поиск элементов по </w:t>
      </w:r>
      <w:proofErr w:type="spellStart"/>
      <w:r>
        <w:t>XPath</w:t>
      </w:r>
      <w:proofErr w:type="spellEnd"/>
      <w:r>
        <w:t xml:space="preserve"> и проверку их видимости.</w:t>
      </w:r>
    </w:p>
    <w:p w:rsidR="00B75A53" w:rsidRDefault="00973025">
      <w:pPr>
        <w:pStyle w:val="a1"/>
      </w:pPr>
      <w:proofErr w:type="spellStart"/>
      <w:r>
        <w:t>BaseElement</w:t>
      </w:r>
      <w:proofErr w:type="spellEnd"/>
    </w:p>
    <w:p w:rsidR="00B75A53" w:rsidRDefault="00973025">
      <w:pPr>
        <w:pStyle w:val="a1"/>
      </w:pPr>
      <w:r>
        <w:t>Базовый абстрактный класс для всех элементов страницы.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isDisplayed</w:t>
      </w:r>
      <w:proofErr w:type="spellEnd"/>
      <w:r>
        <w:t>(</w:t>
      </w:r>
      <w:proofErr w:type="gramEnd"/>
      <w:r>
        <w:t>) - проверяет, отображается ли элемент на странице (с ожиданием до 5 секунд).</w:t>
      </w:r>
    </w:p>
    <w:p w:rsidR="00B75A53" w:rsidRDefault="00973025">
      <w:pPr>
        <w:pStyle w:val="a1"/>
      </w:pPr>
      <w:proofErr w:type="spellStart"/>
      <w:r>
        <w:t>Button</w:t>
      </w:r>
      <w:proofErr w:type="spellEnd"/>
    </w:p>
    <w:p w:rsidR="00B75A53" w:rsidRDefault="00973025">
      <w:pPr>
        <w:pStyle w:val="a1"/>
      </w:pPr>
      <w:r>
        <w:t>Предназначен для работы с кнопками (&lt;</w:t>
      </w:r>
      <w:proofErr w:type="spellStart"/>
      <w:r>
        <w:t>button</w:t>
      </w:r>
      <w:proofErr w:type="spellEnd"/>
      <w:r>
        <w:t xml:space="preserve">&gt;). Реализует интерфейс </w:t>
      </w:r>
      <w:proofErr w:type="spellStart"/>
      <w:r>
        <w:t>Clickable</w:t>
      </w:r>
      <w:proofErr w:type="spellEnd"/>
      <w:r>
        <w:t>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click</w:t>
      </w:r>
      <w:proofErr w:type="spellEnd"/>
      <w:r>
        <w:t>(</w:t>
      </w:r>
      <w:proofErr w:type="gramEnd"/>
      <w:r>
        <w:t>) - клик по кнопке.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) - получение текста кнопки.</w:t>
      </w:r>
    </w:p>
    <w:p w:rsidR="00B75A53" w:rsidRDefault="00973025">
      <w:pPr>
        <w:pStyle w:val="a1"/>
      </w:pPr>
      <w:r>
        <w:t>Статические Методы по</w:t>
      </w:r>
      <w:r>
        <w:t>иска: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byId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) - поиск по атрибуту </w:t>
      </w:r>
      <w:proofErr w:type="spellStart"/>
      <w:r>
        <w:t>id</w:t>
      </w:r>
      <w:proofErr w:type="spellEnd"/>
      <w:r>
        <w:t>.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byContainsText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text</w:t>
      </w:r>
      <w:proofErr w:type="spellEnd"/>
      <w:r>
        <w:t>) - поиск по части текста внутри кнопки.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byAriaLabel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ariaLabel</w:t>
      </w:r>
      <w:proofErr w:type="spellEnd"/>
      <w:r w:rsidRPr="00B27086">
        <w:rPr>
          <w:lang w:val="en-US"/>
        </w:rPr>
        <w:t xml:space="preserve">) - </w:t>
      </w:r>
      <w:r>
        <w:t>поиск</w:t>
      </w:r>
      <w:r w:rsidRPr="00B27086">
        <w:rPr>
          <w:lang w:val="en-US"/>
        </w:rPr>
        <w:t xml:space="preserve"> </w:t>
      </w:r>
      <w:r>
        <w:t>по</w:t>
      </w:r>
      <w:r w:rsidRPr="00B27086">
        <w:rPr>
          <w:lang w:val="en-US"/>
        </w:rPr>
        <w:t xml:space="preserve"> aria-label.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byDataTestId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testId</w:t>
      </w:r>
      <w:proofErr w:type="spellEnd"/>
      <w:r w:rsidRPr="00B27086">
        <w:rPr>
          <w:lang w:val="en-US"/>
        </w:rPr>
        <w:t xml:space="preserve">) - </w:t>
      </w:r>
      <w:r>
        <w:t>поиск</w:t>
      </w:r>
      <w:r w:rsidRPr="00B27086">
        <w:rPr>
          <w:lang w:val="en-US"/>
        </w:rPr>
        <w:t xml:space="preserve"> </w:t>
      </w:r>
      <w:r>
        <w:t>по</w:t>
      </w:r>
      <w:r w:rsidRPr="00B27086">
        <w:rPr>
          <w:lang w:val="en-US"/>
        </w:rPr>
        <w:t xml:space="preserve"> data-</w:t>
      </w:r>
      <w:proofErr w:type="spellStart"/>
      <w:r w:rsidRPr="00B27086">
        <w:rPr>
          <w:lang w:val="en-US"/>
        </w:rPr>
        <w:t>testid</w:t>
      </w:r>
      <w:proofErr w:type="spellEnd"/>
      <w:r w:rsidRPr="00B27086">
        <w:rPr>
          <w:lang w:val="en-US"/>
        </w:rPr>
        <w:t>.</w:t>
      </w:r>
    </w:p>
    <w:p w:rsidR="00B75A53" w:rsidRDefault="00973025">
      <w:pPr>
        <w:pStyle w:val="a1"/>
      </w:pPr>
      <w:proofErr w:type="spellStart"/>
      <w:r>
        <w:t>Input</w:t>
      </w:r>
      <w:proofErr w:type="spellEnd"/>
    </w:p>
    <w:p w:rsidR="00B75A53" w:rsidRDefault="00973025">
      <w:pPr>
        <w:pStyle w:val="a1"/>
      </w:pPr>
      <w:r>
        <w:t xml:space="preserve">Класс для работы с полями ввода </w:t>
      </w:r>
      <w:r>
        <w:t>(&lt;</w:t>
      </w:r>
      <w:proofErr w:type="spellStart"/>
      <w:r>
        <w:t>input</w:t>
      </w:r>
      <w:proofErr w:type="spellEnd"/>
      <w:r>
        <w:t>&gt;).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setValue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text</w:t>
      </w:r>
      <w:proofErr w:type="spellEnd"/>
      <w:r>
        <w:t>) - ввод текста в поле.</w:t>
      </w:r>
    </w:p>
    <w:p w:rsidR="00B75A53" w:rsidRDefault="00973025">
      <w:pPr>
        <w:pStyle w:val="a1"/>
      </w:pPr>
      <w:r>
        <w:t>Методы поиска: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byId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id) - </w:t>
      </w:r>
      <w:r>
        <w:t>по</w:t>
      </w:r>
      <w:r w:rsidRPr="00B27086">
        <w:rPr>
          <w:lang w:val="en-US"/>
        </w:rPr>
        <w:t xml:space="preserve"> id.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byAriaLabel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ariaLabel</w:t>
      </w:r>
      <w:proofErr w:type="spellEnd"/>
      <w:r w:rsidRPr="00B27086">
        <w:rPr>
          <w:lang w:val="en-US"/>
        </w:rPr>
        <w:t xml:space="preserve">) - </w:t>
      </w:r>
      <w:r>
        <w:t>по</w:t>
      </w:r>
      <w:r w:rsidRPr="00B27086">
        <w:rPr>
          <w:lang w:val="en-US"/>
        </w:rPr>
        <w:t xml:space="preserve"> aria-label.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byLabel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labelText</w:t>
      </w:r>
      <w:proofErr w:type="spellEnd"/>
      <w:r>
        <w:t xml:space="preserve">) - по тексту связанного </w:t>
      </w:r>
      <w:proofErr w:type="spellStart"/>
      <w:r>
        <w:t>label</w:t>
      </w:r>
      <w:proofErr w:type="spellEnd"/>
      <w:r>
        <w:t>.</w:t>
      </w:r>
    </w:p>
    <w:p w:rsidR="00B75A53" w:rsidRDefault="00973025">
      <w:pPr>
        <w:pStyle w:val="a1"/>
      </w:pPr>
      <w:proofErr w:type="spellStart"/>
      <w:r>
        <w:lastRenderedPageBreak/>
        <w:t>Link</w:t>
      </w:r>
      <w:proofErr w:type="spellEnd"/>
    </w:p>
    <w:p w:rsidR="00B75A53" w:rsidRDefault="00973025">
      <w:pPr>
        <w:pStyle w:val="a1"/>
      </w:pPr>
      <w:r>
        <w:t>Класс для работы со ссылками (&lt;a&gt;). Реализует</w:t>
      </w:r>
      <w:r>
        <w:t xml:space="preserve"> </w:t>
      </w:r>
      <w:proofErr w:type="spellStart"/>
      <w:r>
        <w:t>Clickable</w:t>
      </w:r>
      <w:proofErr w:type="spellEnd"/>
      <w:r>
        <w:t>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click</w:t>
      </w:r>
      <w:proofErr w:type="spellEnd"/>
      <w:r>
        <w:t>(</w:t>
      </w:r>
      <w:proofErr w:type="gramEnd"/>
      <w:r>
        <w:t>) - клик по ссылке.</w:t>
      </w:r>
    </w:p>
    <w:p w:rsidR="00B75A53" w:rsidRDefault="00973025">
      <w:pPr>
        <w:pStyle w:val="a1"/>
      </w:pPr>
      <w:r>
        <w:t>Методы поиска: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byHref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href</w:t>
      </w:r>
      <w:proofErr w:type="spellEnd"/>
      <w:r w:rsidRPr="00B27086">
        <w:rPr>
          <w:lang w:val="en-US"/>
        </w:rPr>
        <w:t xml:space="preserve">) - </w:t>
      </w:r>
      <w:r>
        <w:t>по</w:t>
      </w:r>
      <w:r w:rsidRPr="00B27086">
        <w:rPr>
          <w:lang w:val="en-US"/>
        </w:rPr>
        <w:t xml:space="preserve"> </w:t>
      </w:r>
      <w:r>
        <w:t>полному</w:t>
      </w:r>
      <w:r w:rsidRPr="00B27086">
        <w:rPr>
          <w:lang w:val="en-US"/>
        </w:rPr>
        <w:t xml:space="preserve"> </w:t>
      </w:r>
      <w:proofErr w:type="spellStart"/>
      <w:r w:rsidRPr="00B27086">
        <w:rPr>
          <w:lang w:val="en-US"/>
        </w:rPr>
        <w:t>href</w:t>
      </w:r>
      <w:proofErr w:type="spellEnd"/>
      <w:r w:rsidRPr="00B27086">
        <w:rPr>
          <w:lang w:val="en-US"/>
        </w:rPr>
        <w:t>.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byContainsText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text) - </w:t>
      </w:r>
      <w:r>
        <w:t>по</w:t>
      </w:r>
      <w:r w:rsidRPr="00B27086">
        <w:rPr>
          <w:lang w:val="en-US"/>
        </w:rPr>
        <w:t xml:space="preserve"> </w:t>
      </w:r>
      <w:r>
        <w:t>части</w:t>
      </w:r>
      <w:r w:rsidRPr="00B27086">
        <w:rPr>
          <w:lang w:val="en-US"/>
        </w:rPr>
        <w:t xml:space="preserve"> </w:t>
      </w:r>
      <w:r>
        <w:t>текста</w:t>
      </w:r>
      <w:r w:rsidRPr="00B27086">
        <w:rPr>
          <w:lang w:val="en-US"/>
        </w:rPr>
        <w:t>.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byAriaLabel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ariaLabel</w:t>
      </w:r>
      <w:proofErr w:type="spellEnd"/>
      <w:r w:rsidRPr="00B27086">
        <w:rPr>
          <w:lang w:val="en-US"/>
        </w:rPr>
        <w:t xml:space="preserve">) - </w:t>
      </w:r>
      <w:r>
        <w:t>по</w:t>
      </w:r>
      <w:r w:rsidRPr="00B27086">
        <w:rPr>
          <w:lang w:val="en-US"/>
        </w:rPr>
        <w:t xml:space="preserve"> aria-label.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byHrefWithLocation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href</w:t>
      </w:r>
      <w:proofErr w:type="spellEnd"/>
      <w:r w:rsidRPr="00B27086">
        <w:rPr>
          <w:lang w:val="en-US"/>
        </w:rPr>
        <w:t xml:space="preserve">, String location) - </w:t>
      </w:r>
      <w:r>
        <w:t>по</w:t>
      </w:r>
      <w:r w:rsidRPr="00B27086">
        <w:rPr>
          <w:lang w:val="en-US"/>
        </w:rPr>
        <w:t xml:space="preserve"> </w:t>
      </w:r>
      <w:proofErr w:type="spellStart"/>
      <w:r w:rsidRPr="00B27086">
        <w:rPr>
          <w:lang w:val="en-US"/>
        </w:rPr>
        <w:t>href</w:t>
      </w:r>
      <w:proofErr w:type="spellEnd"/>
      <w:r w:rsidRPr="00B27086">
        <w:rPr>
          <w:lang w:val="en-US"/>
        </w:rPr>
        <w:t xml:space="preserve"> </w:t>
      </w:r>
      <w:r>
        <w:t>с</w:t>
      </w:r>
      <w:r w:rsidRPr="00B27086">
        <w:rPr>
          <w:lang w:val="en-US"/>
        </w:rPr>
        <w:t xml:space="preserve"> </w:t>
      </w:r>
      <w:r>
        <w:t>у</w:t>
      </w:r>
      <w:r>
        <w:t>точнением</w:t>
      </w:r>
      <w:r w:rsidRPr="00B27086">
        <w:rPr>
          <w:lang w:val="en-US"/>
        </w:rPr>
        <w:t xml:space="preserve"> </w:t>
      </w:r>
      <w:r>
        <w:t>по</w:t>
      </w:r>
      <w:r w:rsidRPr="00B27086">
        <w:rPr>
          <w:lang w:val="en-US"/>
        </w:rPr>
        <w:t xml:space="preserve"> data-hydro-click.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byDataTabItem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tabItem</w:t>
      </w:r>
      <w:proofErr w:type="spellEnd"/>
      <w:r w:rsidRPr="00B27086">
        <w:rPr>
          <w:lang w:val="en-US"/>
        </w:rPr>
        <w:t xml:space="preserve">) - </w:t>
      </w:r>
      <w:r>
        <w:t>по</w:t>
      </w:r>
      <w:r w:rsidRPr="00B27086">
        <w:rPr>
          <w:lang w:val="en-US"/>
        </w:rPr>
        <w:t xml:space="preserve"> data-tab-item.</w:t>
      </w:r>
    </w:p>
    <w:p w:rsidR="00B75A53" w:rsidRDefault="00973025">
      <w:pPr>
        <w:pStyle w:val="a1"/>
      </w:pPr>
      <w:proofErr w:type="spellStart"/>
      <w:r>
        <w:t>CodeMirrorInput</w:t>
      </w:r>
      <w:proofErr w:type="spellEnd"/>
    </w:p>
    <w:p w:rsidR="00B75A53" w:rsidRDefault="00973025">
      <w:pPr>
        <w:pStyle w:val="a1"/>
      </w:pPr>
      <w:r>
        <w:t xml:space="preserve">Класс для работы с редактором кода </w:t>
      </w:r>
      <w:proofErr w:type="spellStart"/>
      <w:r>
        <w:t>CodeMirror</w:t>
      </w:r>
      <w:proofErr w:type="spellEnd"/>
      <w:r>
        <w:t xml:space="preserve"> (поле содержимого файла).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setValue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text</w:t>
      </w:r>
      <w:proofErr w:type="spellEnd"/>
      <w:r>
        <w:t>) - ввод текста в редактор (поддерживает разные варианты DO</w:t>
      </w:r>
      <w:r>
        <w:t>M‑структуры).</w:t>
      </w:r>
    </w:p>
    <w:p w:rsidR="00B75A53" w:rsidRDefault="00973025">
      <w:pPr>
        <w:pStyle w:val="a1"/>
      </w:pPr>
      <w:r>
        <w:t>Методы поиска:</w:t>
      </w:r>
    </w:p>
    <w:p w:rsidR="00B75A53" w:rsidRPr="00B27086" w:rsidRDefault="00973025">
      <w:pPr>
        <w:pStyle w:val="a1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27086">
        <w:rPr>
          <w:lang w:val="en-US"/>
        </w:rPr>
        <w:t>byClass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className</w:t>
      </w:r>
      <w:proofErr w:type="spellEnd"/>
      <w:r w:rsidRPr="00B27086">
        <w:rPr>
          <w:lang w:val="en-US"/>
        </w:rPr>
        <w:t xml:space="preserve">) - </w:t>
      </w:r>
      <w:r>
        <w:t>поиск</w:t>
      </w:r>
      <w:r w:rsidRPr="00B27086">
        <w:rPr>
          <w:lang w:val="en-US"/>
        </w:rPr>
        <w:t xml:space="preserve"> </w:t>
      </w:r>
      <w:r>
        <w:t>по</w:t>
      </w:r>
      <w:r w:rsidRPr="00B27086">
        <w:rPr>
          <w:lang w:val="en-US"/>
        </w:rPr>
        <w:t xml:space="preserve"> CSS‑</w:t>
      </w:r>
      <w:r>
        <w:t>классу</w:t>
      </w:r>
      <w:r w:rsidRPr="00B27086">
        <w:rPr>
          <w:lang w:val="en-US"/>
        </w:rPr>
        <w:t>.</w:t>
      </w:r>
    </w:p>
    <w:p w:rsidR="00B75A53" w:rsidRDefault="00973025">
      <w:pPr>
        <w:pStyle w:val="a1"/>
      </w:pPr>
      <w:proofErr w:type="spellStart"/>
      <w:r>
        <w:t>DropdownItem</w:t>
      </w:r>
      <w:proofErr w:type="spellEnd"/>
    </w:p>
    <w:p w:rsidR="00B75A53" w:rsidRDefault="00973025">
      <w:pPr>
        <w:pStyle w:val="a1"/>
      </w:pPr>
      <w:r>
        <w:t>Класс для пунктов выпадающего списка (&lt;</w:t>
      </w:r>
      <w:proofErr w:type="spellStart"/>
      <w:r>
        <w:t>li</w:t>
      </w:r>
      <w:proofErr w:type="spellEnd"/>
      <w:r>
        <w:t>&gt; внутри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role</w:t>
      </w:r>
      <w:proofErr w:type="spellEnd"/>
      <w:r>
        <w:t>="</w:t>
      </w:r>
      <w:proofErr w:type="spellStart"/>
      <w:r>
        <w:t>menu</w:t>
      </w:r>
      <w:proofErr w:type="spellEnd"/>
      <w:r>
        <w:t xml:space="preserve">"&gt;). Реализует </w:t>
      </w:r>
      <w:proofErr w:type="spellStart"/>
      <w:r>
        <w:t>Clickable</w:t>
      </w:r>
      <w:proofErr w:type="spellEnd"/>
      <w:r>
        <w:t>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click</w:t>
      </w:r>
      <w:proofErr w:type="spellEnd"/>
      <w:r>
        <w:t>(</w:t>
      </w:r>
      <w:proofErr w:type="gramEnd"/>
      <w:r>
        <w:t>) - выбор пункта.</w:t>
      </w:r>
    </w:p>
    <w:p w:rsidR="00B75A53" w:rsidRDefault="00973025">
      <w:pPr>
        <w:pStyle w:val="a1"/>
      </w:pPr>
      <w:r>
        <w:t>Методы поиска: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byMenuAndText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menuRole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text</w:t>
      </w:r>
      <w:proofErr w:type="spellEnd"/>
      <w:r>
        <w:t>) - поиск по роли меню и тексту пункта.</w:t>
      </w:r>
    </w:p>
    <w:p w:rsidR="00B75A53" w:rsidRDefault="00973025">
      <w:pPr>
        <w:pStyle w:val="a1"/>
      </w:pPr>
      <w:proofErr w:type="spellStart"/>
      <w:r>
        <w:t>SelectMenu</w:t>
      </w:r>
      <w:proofErr w:type="spellEnd"/>
    </w:p>
    <w:p w:rsidR="00B75A53" w:rsidRDefault="00973025">
      <w:pPr>
        <w:pStyle w:val="a1"/>
      </w:pPr>
      <w:r>
        <w:t xml:space="preserve">Компонент для выбора веток в интерфейсе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lastRenderedPageBreak/>
        <w:t>select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branchName</w:t>
      </w:r>
      <w:proofErr w:type="spellEnd"/>
      <w:r>
        <w:t>) - выбор ветки по названию</w:t>
      </w:r>
    </w:p>
    <w:p w:rsidR="00B75A53" w:rsidRDefault="00973025">
      <w:pPr>
        <w:pStyle w:val="a1"/>
      </w:pPr>
      <w:proofErr w:type="spellStart"/>
      <w:r>
        <w:t>Summary</w:t>
      </w:r>
      <w:proofErr w:type="spellEnd"/>
    </w:p>
    <w:p w:rsidR="00B75A53" w:rsidRDefault="00973025">
      <w:pPr>
        <w:pStyle w:val="a1"/>
      </w:pPr>
      <w:r>
        <w:t>Класс для работы с элементами &lt;</w:t>
      </w:r>
      <w:proofErr w:type="spellStart"/>
      <w:r>
        <w:t>summary</w:t>
      </w:r>
      <w:proofErr w:type="spellEnd"/>
      <w:r>
        <w:t>&gt; (раскрывающиеся списки</w:t>
      </w:r>
      <w:r>
        <w:t>).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click</w:t>
      </w:r>
      <w:proofErr w:type="spellEnd"/>
      <w:r>
        <w:t>(</w:t>
      </w:r>
      <w:proofErr w:type="gramEnd"/>
      <w:r>
        <w:t>) - раскрытие/закрытие списка.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) - получение текста.</w:t>
      </w:r>
    </w:p>
    <w:p w:rsidR="00B75A53" w:rsidRDefault="00973025">
      <w:pPr>
        <w:pStyle w:val="a1"/>
      </w:pPr>
      <w:r>
        <w:t>Методы поиска: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byContainsText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text</w:t>
      </w:r>
      <w:proofErr w:type="spellEnd"/>
      <w:r>
        <w:t>) - поиск по части текста.</w:t>
      </w:r>
    </w:p>
    <w:p w:rsidR="00B75A53" w:rsidRDefault="00973025">
      <w:pPr>
        <w:pStyle w:val="a1"/>
      </w:pPr>
      <w:proofErr w:type="spellStart"/>
      <w:r>
        <w:t>BranchTable</w:t>
      </w:r>
      <w:proofErr w:type="spellEnd"/>
    </w:p>
    <w:p w:rsidR="00B75A53" w:rsidRDefault="00973025">
      <w:pPr>
        <w:pStyle w:val="a1"/>
      </w:pPr>
      <w:r>
        <w:t>Составной элемент для работы с таблицами (например, список веток или файлов).</w:t>
      </w:r>
    </w:p>
    <w:p w:rsidR="00B75A53" w:rsidRDefault="00973025">
      <w:pPr>
        <w:pStyle w:val="a1"/>
      </w:pPr>
      <w:r>
        <w:t>Статические методы: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deleteBranch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branchName</w:t>
      </w:r>
      <w:proofErr w:type="spellEnd"/>
      <w:r>
        <w:t>) - удаление ветки по названию таблицы и имени ветки.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clickFileLink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tdClass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) - клик по ссылке на файл по классу ячейки и </w:t>
      </w:r>
      <w:proofErr w:type="spellStart"/>
      <w:r>
        <w:t>title</w:t>
      </w:r>
      <w:proofErr w:type="spellEnd"/>
      <w:r>
        <w:t>.</w:t>
      </w:r>
    </w:p>
    <w:p w:rsidR="00B75A53" w:rsidRDefault="00973025">
      <w:pPr>
        <w:pStyle w:val="a1"/>
      </w:pPr>
      <w:proofErr w:type="spellStart"/>
      <w:r>
        <w:t>Clickable</w:t>
      </w:r>
      <w:proofErr w:type="spellEnd"/>
    </w:p>
    <w:p w:rsidR="00B75A53" w:rsidRDefault="00973025">
      <w:pPr>
        <w:pStyle w:val="a1"/>
      </w:pPr>
      <w:r>
        <w:t xml:space="preserve">Интерфейс, объединяющий все </w:t>
      </w:r>
      <w:proofErr w:type="spellStart"/>
      <w:r>
        <w:t>кликабельные</w:t>
      </w:r>
      <w:proofErr w:type="spellEnd"/>
      <w:r>
        <w:t xml:space="preserve"> элеме</w:t>
      </w:r>
      <w:r>
        <w:t>нты.</w:t>
      </w:r>
    </w:p>
    <w:p w:rsidR="00B75A53" w:rsidRDefault="00973025">
      <w:pPr>
        <w:pStyle w:val="a1"/>
      </w:pPr>
      <w:r>
        <w:t>Метод:</w:t>
      </w:r>
    </w:p>
    <w:p w:rsidR="00B75A53" w:rsidRDefault="00973025">
      <w:pPr>
        <w:pStyle w:val="a1"/>
        <w:numPr>
          <w:ilvl w:val="0"/>
          <w:numId w:val="4"/>
        </w:numPr>
      </w:pPr>
      <w:proofErr w:type="spellStart"/>
      <w:proofErr w:type="gramStart"/>
      <w:r>
        <w:t>click</w:t>
      </w:r>
      <w:proofErr w:type="spellEnd"/>
      <w:r>
        <w:t>(</w:t>
      </w:r>
      <w:proofErr w:type="gramEnd"/>
      <w:r>
        <w:t>) - выполнение клика.</w:t>
      </w:r>
    </w:p>
    <w:p w:rsidR="00B75A53" w:rsidRDefault="00973025">
      <w:pPr>
        <w:pStyle w:val="3"/>
        <w:numPr>
          <w:ilvl w:val="2"/>
          <w:numId w:val="2"/>
        </w:numPr>
      </w:pPr>
      <w:bookmarkStart w:id="16" w:name="_Toc2825"/>
      <w:r>
        <w:t>2.2. Формулировка задачи 2</w:t>
      </w:r>
      <w:r>
        <w:t xml:space="preserve"> (Страницы)</w:t>
      </w:r>
      <w:bookmarkEnd w:id="16"/>
    </w:p>
    <w:p w:rsidR="00B75A53" w:rsidRDefault="00973025">
      <w:pPr>
        <w:pStyle w:val="a1"/>
      </w:pPr>
      <w:r>
        <w:t>BasePage.java</w:t>
      </w:r>
    </w:p>
    <w:p w:rsidR="00B75A53" w:rsidRDefault="00973025">
      <w:pPr>
        <w:pStyle w:val="a1"/>
      </w:pPr>
      <w:r>
        <w:t>Базовый класс для всех страниц.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isLoaded</w:t>
      </w:r>
      <w:proofErr w:type="spellEnd"/>
      <w:r>
        <w:t>(</w:t>
      </w:r>
      <w:proofErr w:type="gramEnd"/>
      <w:r>
        <w:t xml:space="preserve">) — проверяет, загружена ли страница (проверка видимости </w:t>
      </w:r>
      <w:proofErr w:type="spellStart"/>
      <w:r>
        <w:t>body</w:t>
      </w:r>
      <w:proofErr w:type="spellEnd"/>
      <w:r>
        <w:t>)</w:t>
      </w:r>
    </w:p>
    <w:p w:rsidR="00B75A53" w:rsidRDefault="00973025">
      <w:pPr>
        <w:pStyle w:val="a1"/>
      </w:pPr>
      <w:r>
        <w:t> </w:t>
      </w:r>
    </w:p>
    <w:p w:rsidR="00B75A53" w:rsidRDefault="00973025">
      <w:pPr>
        <w:pStyle w:val="a1"/>
      </w:pPr>
      <w:r>
        <w:t>BaseModal.java</w:t>
      </w:r>
    </w:p>
    <w:p w:rsidR="00B75A53" w:rsidRDefault="00973025">
      <w:pPr>
        <w:pStyle w:val="a1"/>
      </w:pPr>
      <w:r>
        <w:t xml:space="preserve">Базовый класс для всех модальных </w:t>
      </w:r>
      <w:r>
        <w:t>окон.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lastRenderedPageBreak/>
        <w:t>waitForOpen</w:t>
      </w:r>
      <w:proofErr w:type="spellEnd"/>
      <w:r>
        <w:t>(</w:t>
      </w:r>
      <w:proofErr w:type="gramEnd"/>
      <w:r>
        <w:t xml:space="preserve">) — ожидает открытия модального окна </w:t>
      </w:r>
    </w:p>
    <w:p w:rsidR="00B75A53" w:rsidRDefault="00973025">
      <w:pPr>
        <w:pStyle w:val="a1"/>
      </w:pPr>
      <w:proofErr w:type="spellStart"/>
      <w:proofErr w:type="gramStart"/>
      <w:r>
        <w:t>waitForClose</w:t>
      </w:r>
      <w:proofErr w:type="spellEnd"/>
      <w:r>
        <w:t>(</w:t>
      </w:r>
      <w:proofErr w:type="gramEnd"/>
      <w:r>
        <w:t>) — ожидает закрытия модального окна</w:t>
      </w:r>
    </w:p>
    <w:p w:rsidR="00B75A53" w:rsidRDefault="00973025">
      <w:pPr>
        <w:pStyle w:val="a1"/>
      </w:pPr>
      <w:r>
        <w:t> </w:t>
      </w:r>
    </w:p>
    <w:p w:rsidR="00B75A53" w:rsidRDefault="00973025">
      <w:pPr>
        <w:pStyle w:val="a1"/>
      </w:pPr>
      <w:r>
        <w:t>BranchesPage.java</w:t>
      </w:r>
    </w:p>
    <w:p w:rsidR="00B75A53" w:rsidRDefault="00973025">
      <w:pPr>
        <w:pStyle w:val="a1"/>
      </w:pPr>
      <w:r>
        <w:t xml:space="preserve">Страница со списком веток </w:t>
      </w:r>
      <w:proofErr w:type="spellStart"/>
      <w:r>
        <w:t>репозитория</w:t>
      </w:r>
      <w:proofErr w:type="spellEnd"/>
      <w:r>
        <w:t>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clickNewBranchButton</w:t>
      </w:r>
      <w:proofErr w:type="spellEnd"/>
      <w:r>
        <w:t>(</w:t>
      </w:r>
      <w:proofErr w:type="gramEnd"/>
      <w:r>
        <w:t>) — нажимает кнопку "</w:t>
      </w:r>
      <w:proofErr w:type="spellStart"/>
      <w:r>
        <w:t>New</w:t>
      </w:r>
      <w:proofErr w:type="spellEnd"/>
      <w:r>
        <w:t xml:space="preserve"> </w:t>
      </w:r>
      <w:proofErr w:type="spellStart"/>
      <w:r>
        <w:t>branch</w:t>
      </w:r>
      <w:proofErr w:type="spellEnd"/>
      <w:r>
        <w:t>"</w:t>
      </w:r>
    </w:p>
    <w:p w:rsidR="00B75A53" w:rsidRDefault="00973025">
      <w:pPr>
        <w:pStyle w:val="a1"/>
      </w:pPr>
      <w:proofErr w:type="spellStart"/>
      <w:proofErr w:type="gramStart"/>
      <w:r>
        <w:t>setBranchName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 </w:t>
      </w:r>
      <w:proofErr w:type="spellStart"/>
      <w:r>
        <w:t>branchName</w:t>
      </w:r>
      <w:proofErr w:type="spellEnd"/>
      <w:r>
        <w:t>) — устанавливает имя новой ветки</w:t>
      </w:r>
    </w:p>
    <w:p w:rsidR="00B75A53" w:rsidRDefault="00973025">
      <w:pPr>
        <w:pStyle w:val="a1"/>
      </w:pPr>
      <w:proofErr w:type="spellStart"/>
      <w:proofErr w:type="gramStart"/>
      <w:r>
        <w:t>clickCreateNewBranch</w:t>
      </w:r>
      <w:proofErr w:type="spellEnd"/>
      <w:r>
        <w:t>(</w:t>
      </w:r>
      <w:proofErr w:type="gramEnd"/>
      <w:r>
        <w:t>) — нажимает кнопку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branch</w:t>
      </w:r>
      <w:proofErr w:type="spellEnd"/>
      <w:r>
        <w:t>"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deleteBranch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>
        <w:t>удаляет</w:t>
      </w:r>
      <w:r w:rsidRPr="00B27086">
        <w:rPr>
          <w:lang w:val="en-US"/>
        </w:rPr>
        <w:t> </w:t>
      </w:r>
      <w:r>
        <w:t>ветку</w:t>
      </w:r>
      <w:r w:rsidRPr="00B27086">
        <w:rPr>
          <w:lang w:val="en-US"/>
        </w:rPr>
        <w:t> </w:t>
      </w:r>
      <w:r>
        <w:t>по</w:t>
      </w:r>
      <w:r w:rsidRPr="00B27086">
        <w:rPr>
          <w:lang w:val="en-US"/>
        </w:rPr>
        <w:t> </w:t>
      </w:r>
      <w:r>
        <w:t>имени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clickBranch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>
        <w:t>кликает</w:t>
      </w:r>
      <w:r w:rsidRPr="00B27086">
        <w:rPr>
          <w:lang w:val="en-US"/>
        </w:rPr>
        <w:t> </w:t>
      </w:r>
      <w:r>
        <w:t>на</w:t>
      </w:r>
      <w:r w:rsidRPr="00B27086">
        <w:rPr>
          <w:lang w:val="en-US"/>
        </w:rPr>
        <w:t> </w:t>
      </w:r>
      <w:r>
        <w:t>ветку</w:t>
      </w:r>
      <w:r w:rsidRPr="00B27086">
        <w:rPr>
          <w:lang w:val="en-US"/>
        </w:rPr>
        <w:t xml:space="preserve">, </w:t>
      </w:r>
      <w:r>
        <w:t>возвращает</w:t>
      </w:r>
      <w:r w:rsidRPr="00B27086">
        <w:rPr>
          <w:lang w:val="en-US"/>
        </w:rPr>
        <w:t> </w:t>
      </w:r>
      <w:proofErr w:type="spellStart"/>
      <w:r w:rsidRPr="00B27086">
        <w:rPr>
          <w:lang w:val="en-US"/>
        </w:rPr>
        <w:t>RepositoryPage</w:t>
      </w:r>
      <w:proofErr w:type="spellEnd"/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isBranchExists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>St</w:t>
      </w:r>
      <w:r w:rsidRPr="00B27086">
        <w:rPr>
          <w:lang w:val="en-US"/>
        </w:rPr>
        <w:t xml:space="preserve">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>
        <w:t>проверяет</w:t>
      </w:r>
      <w:r w:rsidRPr="00B27086">
        <w:rPr>
          <w:lang w:val="en-US"/>
        </w:rPr>
        <w:t> </w:t>
      </w:r>
      <w:r>
        <w:t>существование</w:t>
      </w:r>
      <w:r w:rsidRPr="00B27086">
        <w:rPr>
          <w:lang w:val="en-US"/>
        </w:rPr>
        <w:t> </w:t>
      </w:r>
      <w:r>
        <w:t>ветки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 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CommitModal.java</w:t>
      </w:r>
    </w:p>
    <w:p w:rsidR="00B75A53" w:rsidRDefault="00973025">
      <w:pPr>
        <w:pStyle w:val="a1"/>
      </w:pPr>
      <w:r>
        <w:t xml:space="preserve">Модальное окно </w:t>
      </w:r>
      <w:proofErr w:type="spellStart"/>
      <w:r>
        <w:t>коммита</w:t>
      </w:r>
      <w:proofErr w:type="spellEnd"/>
      <w:r>
        <w:t xml:space="preserve"> изменений.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confirm</w:t>
      </w:r>
      <w:proofErr w:type="spellEnd"/>
      <w:r>
        <w:t>(</w:t>
      </w:r>
      <w:proofErr w:type="gramEnd"/>
      <w:r>
        <w:t xml:space="preserve">) — подтверждает </w:t>
      </w:r>
      <w:proofErr w:type="spellStart"/>
      <w:r>
        <w:t>коммит</w:t>
      </w:r>
      <w:proofErr w:type="spellEnd"/>
      <w:r>
        <w:t xml:space="preserve">, возвращает </w:t>
      </w:r>
      <w:proofErr w:type="spellStart"/>
      <w:r>
        <w:t>RepositoryPage</w:t>
      </w:r>
      <w:proofErr w:type="spellEnd"/>
    </w:p>
    <w:p w:rsidR="00B75A53" w:rsidRDefault="00973025">
      <w:pPr>
        <w:pStyle w:val="a1"/>
      </w:pPr>
      <w:r>
        <w:t> </w:t>
      </w:r>
    </w:p>
    <w:p w:rsidR="00B75A53" w:rsidRDefault="00973025">
      <w:pPr>
        <w:pStyle w:val="a1"/>
      </w:pPr>
      <w:r>
        <w:t>CommitPage.java</w:t>
      </w:r>
    </w:p>
    <w:p w:rsidR="00B75A53" w:rsidRDefault="00973025">
      <w:pPr>
        <w:pStyle w:val="a1"/>
      </w:pPr>
      <w:r>
        <w:t xml:space="preserve">Страница </w:t>
      </w:r>
      <w:proofErr w:type="spellStart"/>
      <w:r>
        <w:t>коммита</w:t>
      </w:r>
      <w:proofErr w:type="spellEnd"/>
      <w:r>
        <w:t>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confirm</w:t>
      </w:r>
      <w:proofErr w:type="spellEnd"/>
      <w:r>
        <w:t>(</w:t>
      </w:r>
      <w:proofErr w:type="gramEnd"/>
      <w:r>
        <w:t xml:space="preserve">) — подтверждает </w:t>
      </w:r>
      <w:proofErr w:type="spellStart"/>
      <w:r>
        <w:t>коммит</w:t>
      </w:r>
      <w:proofErr w:type="spellEnd"/>
      <w:r>
        <w:t>, возвращает</w:t>
      </w:r>
      <w:r>
        <w:t xml:space="preserve"> </w:t>
      </w:r>
      <w:proofErr w:type="spellStart"/>
      <w:r>
        <w:t>RepositoryPage</w:t>
      </w:r>
      <w:proofErr w:type="spellEnd"/>
    </w:p>
    <w:p w:rsidR="00B75A53" w:rsidRDefault="00973025">
      <w:pPr>
        <w:pStyle w:val="a1"/>
      </w:pPr>
      <w:r>
        <w:t> </w:t>
      </w:r>
    </w:p>
    <w:p w:rsidR="00B75A53" w:rsidRDefault="00973025">
      <w:pPr>
        <w:pStyle w:val="a1"/>
      </w:pPr>
      <w:r>
        <w:t>CreateFilePage.java</w:t>
      </w:r>
    </w:p>
    <w:p w:rsidR="00B75A53" w:rsidRDefault="00973025">
      <w:pPr>
        <w:pStyle w:val="a1"/>
      </w:pPr>
      <w:r>
        <w:t>Страница создания нового файла.</w:t>
      </w:r>
    </w:p>
    <w:p w:rsidR="00B75A53" w:rsidRDefault="00973025">
      <w:pPr>
        <w:pStyle w:val="a1"/>
      </w:pPr>
      <w:r>
        <w:t>Методы</w:t>
      </w:r>
    </w:p>
    <w:p w:rsidR="00B75A53" w:rsidRDefault="00973025">
      <w:pPr>
        <w:pStyle w:val="a1"/>
      </w:pPr>
      <w:proofErr w:type="spellStart"/>
      <w:proofErr w:type="gramStart"/>
      <w:r>
        <w:t>setFileName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>) — устанавливает имя файла</w:t>
      </w:r>
    </w:p>
    <w:p w:rsidR="00B75A53" w:rsidRDefault="00973025">
      <w:pPr>
        <w:pStyle w:val="a1"/>
      </w:pPr>
      <w:proofErr w:type="spellStart"/>
      <w:proofErr w:type="gramStart"/>
      <w:r>
        <w:t>setFileContent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 </w:t>
      </w:r>
      <w:proofErr w:type="spellStart"/>
      <w:r>
        <w:t>content</w:t>
      </w:r>
      <w:proofErr w:type="spellEnd"/>
      <w:r>
        <w:t>) — устанавливает содержимое файла</w:t>
      </w:r>
    </w:p>
    <w:p w:rsidR="00B75A53" w:rsidRDefault="00973025">
      <w:pPr>
        <w:pStyle w:val="a1"/>
      </w:pPr>
      <w:proofErr w:type="spellStart"/>
      <w:proofErr w:type="gramStart"/>
      <w:r>
        <w:lastRenderedPageBreak/>
        <w:t>clickCommitChangesButton</w:t>
      </w:r>
      <w:proofErr w:type="spellEnd"/>
      <w:r>
        <w:t>(</w:t>
      </w:r>
      <w:proofErr w:type="gramEnd"/>
      <w:r>
        <w:t>) — нажимает кнопку "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...", открывает </w:t>
      </w:r>
      <w:proofErr w:type="spellStart"/>
      <w:r>
        <w:t>CommitModal</w:t>
      </w:r>
      <w:proofErr w:type="spellEnd"/>
    </w:p>
    <w:p w:rsidR="00B75A53" w:rsidRDefault="00973025">
      <w:pPr>
        <w:pStyle w:val="a1"/>
      </w:pPr>
      <w:r>
        <w:t> </w:t>
      </w:r>
    </w:p>
    <w:p w:rsidR="00B75A53" w:rsidRDefault="00973025">
      <w:pPr>
        <w:pStyle w:val="a1"/>
      </w:pPr>
      <w:r>
        <w:t>FilePage.java</w:t>
      </w:r>
    </w:p>
    <w:p w:rsidR="00B75A53" w:rsidRDefault="00973025">
      <w:pPr>
        <w:pStyle w:val="a1"/>
      </w:pPr>
      <w:r>
        <w:t>Страница просмотра файла.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clickMoreOptions</w:t>
      </w:r>
      <w:proofErr w:type="spellEnd"/>
      <w:r>
        <w:t>(</w:t>
      </w:r>
      <w:proofErr w:type="gramEnd"/>
      <w:r>
        <w:t>) — открывает меню трех точек</w:t>
      </w:r>
    </w:p>
    <w:p w:rsidR="00B75A53" w:rsidRDefault="00973025">
      <w:pPr>
        <w:pStyle w:val="a1"/>
      </w:pPr>
      <w:proofErr w:type="spellStart"/>
      <w:proofErr w:type="gramStart"/>
      <w:r>
        <w:t>selectDeleteFile</w:t>
      </w:r>
      <w:proofErr w:type="spellEnd"/>
      <w:r>
        <w:t>(</w:t>
      </w:r>
      <w:proofErr w:type="gramEnd"/>
      <w:r>
        <w:t>) — выбирает опцию "</w:t>
      </w:r>
      <w:proofErr w:type="spellStart"/>
      <w:r>
        <w:t>Delete</w:t>
      </w:r>
      <w:proofErr w:type="spellEnd"/>
      <w:r>
        <w:t> </w:t>
      </w:r>
      <w:proofErr w:type="spellStart"/>
      <w:r>
        <w:t>file</w:t>
      </w:r>
      <w:proofErr w:type="spellEnd"/>
      <w:r>
        <w:t xml:space="preserve">", возвращает </w:t>
      </w:r>
      <w:proofErr w:type="spellStart"/>
      <w:r>
        <w:t>CommitPage</w:t>
      </w:r>
      <w:proofErr w:type="spellEnd"/>
    </w:p>
    <w:p w:rsidR="00B75A53" w:rsidRDefault="00973025">
      <w:pPr>
        <w:pStyle w:val="a1"/>
      </w:pPr>
      <w:r>
        <w:t> </w:t>
      </w:r>
    </w:p>
    <w:p w:rsidR="00B75A53" w:rsidRDefault="00973025">
      <w:pPr>
        <w:pStyle w:val="a1"/>
      </w:pPr>
      <w:r>
        <w:t>MainPage.java</w:t>
      </w:r>
    </w:p>
    <w:p w:rsidR="00B75A53" w:rsidRDefault="00973025">
      <w:pPr>
        <w:pStyle w:val="a1"/>
      </w:pPr>
      <w:r>
        <w:t xml:space="preserve">Главная страница </w:t>
      </w:r>
      <w:proofErr w:type="spellStart"/>
      <w:r>
        <w:t>GitHub</w:t>
      </w:r>
      <w:proofErr w:type="spellEnd"/>
      <w:r>
        <w:t xml:space="preserve"> после автор</w:t>
      </w:r>
      <w:r>
        <w:t>изации.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clickNewButton</w:t>
      </w:r>
      <w:proofErr w:type="spellEnd"/>
      <w:r>
        <w:t>(</w:t>
      </w:r>
      <w:proofErr w:type="gramEnd"/>
      <w:r>
        <w:t>) — нажимает кнопку "</w:t>
      </w:r>
      <w:proofErr w:type="spellStart"/>
      <w:r>
        <w:t>New</w:t>
      </w:r>
      <w:proofErr w:type="spellEnd"/>
      <w:r>
        <w:t xml:space="preserve">", возвращает </w:t>
      </w:r>
      <w:proofErr w:type="spellStart"/>
      <w:r>
        <w:t>NewRepositoryPage</w:t>
      </w:r>
      <w:proofErr w:type="spellEnd"/>
    </w:p>
    <w:p w:rsidR="00B75A53" w:rsidRDefault="00973025">
      <w:pPr>
        <w:pStyle w:val="a1"/>
      </w:pPr>
      <w:proofErr w:type="spellStart"/>
      <w:proofErr w:type="gramStart"/>
      <w:r>
        <w:t>openRepository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 </w:t>
      </w:r>
      <w:proofErr w:type="spellStart"/>
      <w:r>
        <w:t>repoName</w:t>
      </w:r>
      <w:proofErr w:type="spellEnd"/>
      <w:r>
        <w:t xml:space="preserve">) — открывает </w:t>
      </w:r>
      <w:proofErr w:type="spellStart"/>
      <w:r>
        <w:t>репозиторий</w:t>
      </w:r>
      <w:proofErr w:type="spellEnd"/>
      <w:r>
        <w:t xml:space="preserve"> по имени</w:t>
      </w:r>
    </w:p>
    <w:p w:rsidR="00B75A53" w:rsidRDefault="00973025">
      <w:pPr>
        <w:pStyle w:val="a1"/>
      </w:pPr>
      <w:r>
        <w:t> </w:t>
      </w:r>
    </w:p>
    <w:p w:rsidR="00B75A53" w:rsidRDefault="00973025">
      <w:pPr>
        <w:pStyle w:val="a1"/>
      </w:pPr>
      <w:r>
        <w:t>NewPullRequestPage.java</w:t>
      </w:r>
    </w:p>
    <w:p w:rsidR="00B75A53" w:rsidRDefault="00973025">
      <w:pPr>
        <w:pStyle w:val="a1"/>
      </w:pPr>
      <w:r>
        <w:t xml:space="preserve">Страница создания нового </w:t>
      </w:r>
      <w:proofErr w:type="spellStart"/>
      <w:r>
        <w:t>Pull</w:t>
      </w:r>
      <w:proofErr w:type="spellEnd"/>
      <w:r>
        <w:t> </w:t>
      </w:r>
      <w:proofErr w:type="spellStart"/>
      <w:r>
        <w:t>Request</w:t>
      </w:r>
      <w:proofErr w:type="spellEnd"/>
      <w:r>
        <w:t>.</w:t>
      </w:r>
    </w:p>
    <w:p w:rsidR="00B75A53" w:rsidRPr="00B27086" w:rsidRDefault="00973025">
      <w:pPr>
        <w:pStyle w:val="a1"/>
        <w:rPr>
          <w:lang w:val="en-US"/>
        </w:rPr>
      </w:pPr>
      <w:r>
        <w:t>Методы</w:t>
      </w:r>
      <w:r w:rsidRPr="00B27086">
        <w:rPr>
          <w:lang w:val="en-US"/>
        </w:rPr>
        <w:t>: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selectBaseBranch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>
        <w:t>выбирает</w:t>
      </w:r>
      <w:r w:rsidRPr="00B27086">
        <w:rPr>
          <w:lang w:val="en-US"/>
        </w:rPr>
        <w:t xml:space="preserve"> base </w:t>
      </w:r>
      <w:r>
        <w:t>ветку</w:t>
      </w:r>
      <w:r w:rsidRPr="00B27086">
        <w:rPr>
          <w:lang w:val="en-US"/>
        </w:rPr>
        <w:t> </w:t>
      </w:r>
      <w:r>
        <w:t>для</w:t>
      </w:r>
      <w:r w:rsidRPr="00B27086">
        <w:rPr>
          <w:lang w:val="en-US"/>
        </w:rPr>
        <w:t xml:space="preserve"> Pull Request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selectCompareBranch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>
        <w:t>выбирает</w:t>
      </w:r>
      <w:r w:rsidRPr="00B27086">
        <w:rPr>
          <w:lang w:val="en-US"/>
        </w:rPr>
        <w:t xml:space="preserve"> compare </w:t>
      </w:r>
      <w:r>
        <w:t>ветку</w:t>
      </w:r>
      <w:r w:rsidRPr="00B27086">
        <w:rPr>
          <w:lang w:val="en-US"/>
        </w:rPr>
        <w:t> </w:t>
      </w:r>
      <w:r>
        <w:t>для</w:t>
      </w:r>
      <w:r w:rsidRPr="00B27086">
        <w:rPr>
          <w:lang w:val="en-US"/>
        </w:rPr>
        <w:t xml:space="preserve"> Pull Request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clickCreatePullRequestButton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>
        <w:t>нажимает</w:t>
      </w:r>
      <w:r w:rsidRPr="00B27086">
        <w:rPr>
          <w:lang w:val="en-US"/>
        </w:rPr>
        <w:t> </w:t>
      </w:r>
      <w:r>
        <w:t>кнопку</w:t>
      </w:r>
      <w:r w:rsidRPr="00B27086">
        <w:rPr>
          <w:lang w:val="en-US"/>
        </w:rPr>
        <w:t xml:space="preserve"> Create pull request (</w:t>
      </w:r>
      <w:r>
        <w:t>первый</w:t>
      </w:r>
      <w:r w:rsidRPr="00B27086">
        <w:rPr>
          <w:lang w:val="en-US"/>
        </w:rPr>
        <w:t> </w:t>
      </w:r>
      <w:r>
        <w:t>этап</w:t>
      </w:r>
      <w:r w:rsidRPr="00B27086">
        <w:rPr>
          <w:lang w:val="en-US"/>
        </w:rPr>
        <w:t> </w:t>
      </w:r>
      <w:r>
        <w:t>создания</w:t>
      </w:r>
      <w:r w:rsidRPr="00B27086">
        <w:rPr>
          <w:lang w:val="en-US"/>
        </w:rPr>
        <w:t xml:space="preserve"> PR)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setPullRequestTitle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>String ti</w:t>
      </w:r>
      <w:r w:rsidRPr="00B27086">
        <w:rPr>
          <w:lang w:val="en-US"/>
        </w:rPr>
        <w:t xml:space="preserve">tle) — </w:t>
      </w:r>
      <w:r>
        <w:t>устанавливает</w:t>
      </w:r>
      <w:r w:rsidRPr="00B27086">
        <w:rPr>
          <w:lang w:val="en-US"/>
        </w:rPr>
        <w:t> </w:t>
      </w:r>
      <w:r>
        <w:t>заголовок</w:t>
      </w:r>
      <w:r w:rsidRPr="00B27086">
        <w:rPr>
          <w:lang w:val="en-US"/>
        </w:rPr>
        <w:t xml:space="preserve"> Pull Request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confirmCreatePullRequest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>
        <w:t>подтверждает</w:t>
      </w:r>
      <w:r w:rsidRPr="00B27086">
        <w:rPr>
          <w:lang w:val="en-US"/>
        </w:rPr>
        <w:t> </w:t>
      </w:r>
      <w:r>
        <w:t>создание</w:t>
      </w:r>
      <w:r w:rsidRPr="00B27086">
        <w:rPr>
          <w:lang w:val="en-US"/>
        </w:rPr>
        <w:t xml:space="preserve"> Pull Request, </w:t>
      </w:r>
      <w:r>
        <w:t>возвращает</w:t>
      </w:r>
      <w:r w:rsidRPr="00B27086">
        <w:rPr>
          <w:lang w:val="en-US"/>
        </w:rPr>
        <w:t> </w:t>
      </w:r>
      <w:proofErr w:type="spellStart"/>
      <w:r w:rsidRPr="00B27086">
        <w:rPr>
          <w:lang w:val="en-US"/>
        </w:rPr>
        <w:t>PullRequestsPage</w:t>
      </w:r>
      <w:proofErr w:type="spellEnd"/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 </w:t>
      </w:r>
    </w:p>
    <w:p w:rsidR="00B75A53" w:rsidRDefault="00973025">
      <w:pPr>
        <w:pStyle w:val="a1"/>
      </w:pPr>
      <w:r>
        <w:lastRenderedPageBreak/>
        <w:t>NewRepositoryPage.java</w:t>
      </w:r>
    </w:p>
    <w:p w:rsidR="00B75A53" w:rsidRDefault="00973025">
      <w:pPr>
        <w:pStyle w:val="a1"/>
      </w:pPr>
      <w:r>
        <w:t xml:space="preserve">Страница создания нового </w:t>
      </w:r>
      <w:proofErr w:type="spellStart"/>
      <w:r>
        <w:t>репозитория</w:t>
      </w:r>
      <w:proofErr w:type="spellEnd"/>
      <w:r>
        <w:t>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setRepositoryName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 </w:t>
      </w:r>
      <w:proofErr w:type="spellStart"/>
      <w:r>
        <w:t>name</w:t>
      </w:r>
      <w:proofErr w:type="spellEnd"/>
      <w:r>
        <w:t xml:space="preserve">) — устанавливает </w:t>
      </w:r>
      <w:r>
        <w:t xml:space="preserve">имя </w:t>
      </w:r>
      <w:proofErr w:type="spellStart"/>
      <w:r>
        <w:t>репозитория</w:t>
      </w:r>
      <w:proofErr w:type="spellEnd"/>
    </w:p>
    <w:p w:rsidR="00B75A53" w:rsidRDefault="00973025">
      <w:pPr>
        <w:pStyle w:val="a1"/>
      </w:pPr>
      <w:proofErr w:type="spellStart"/>
      <w:proofErr w:type="gramStart"/>
      <w:r>
        <w:t>selectVisibility</w:t>
      </w:r>
      <w:proofErr w:type="spellEnd"/>
      <w:r>
        <w:t>(</w:t>
      </w:r>
      <w:proofErr w:type="gramEnd"/>
      <w:r>
        <w:t>) — открывает меню выбора видимости</w:t>
      </w:r>
    </w:p>
    <w:p w:rsidR="00B75A53" w:rsidRDefault="00973025">
      <w:pPr>
        <w:pStyle w:val="a1"/>
      </w:pPr>
      <w:proofErr w:type="spellStart"/>
      <w:proofErr w:type="gramStart"/>
      <w:r>
        <w:t>selectPublicVisibility</w:t>
      </w:r>
      <w:proofErr w:type="spellEnd"/>
      <w:r>
        <w:t>(</w:t>
      </w:r>
      <w:proofErr w:type="gramEnd"/>
      <w:r>
        <w:t>) — выбирает публичную видимость</w:t>
      </w:r>
    </w:p>
    <w:p w:rsidR="00B75A53" w:rsidRDefault="00973025">
      <w:pPr>
        <w:pStyle w:val="a1"/>
      </w:pPr>
      <w:proofErr w:type="spellStart"/>
      <w:proofErr w:type="gramStart"/>
      <w:r>
        <w:t>selectPrivateVisibility</w:t>
      </w:r>
      <w:proofErr w:type="spellEnd"/>
      <w:r>
        <w:t>(</w:t>
      </w:r>
      <w:proofErr w:type="gramEnd"/>
      <w:r>
        <w:t>) — выбирает приватную видимость</w:t>
      </w:r>
    </w:p>
    <w:p w:rsidR="00B75A53" w:rsidRDefault="00973025">
      <w:pPr>
        <w:pStyle w:val="a1"/>
      </w:pPr>
      <w:proofErr w:type="spellStart"/>
      <w:proofErr w:type="gramStart"/>
      <w:r>
        <w:t>clickCreateRepositoryButton</w:t>
      </w:r>
      <w:proofErr w:type="spellEnd"/>
      <w:r>
        <w:t>(</w:t>
      </w:r>
      <w:proofErr w:type="gramEnd"/>
      <w:r>
        <w:t xml:space="preserve">) — нажимает кнопку создания </w:t>
      </w:r>
      <w:proofErr w:type="spellStart"/>
      <w:r>
        <w:t>репозитория</w:t>
      </w:r>
      <w:proofErr w:type="spellEnd"/>
      <w:r>
        <w:t>, возв</w:t>
      </w:r>
      <w:r>
        <w:t xml:space="preserve">ращает </w:t>
      </w:r>
      <w:proofErr w:type="spellStart"/>
      <w:r>
        <w:t>RepositoryPage</w:t>
      </w:r>
      <w:proofErr w:type="spellEnd"/>
    </w:p>
    <w:p w:rsidR="00B75A53" w:rsidRDefault="00973025">
      <w:pPr>
        <w:pStyle w:val="a1"/>
      </w:pPr>
      <w:r>
        <w:t> 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PullRequestPage.java</w:t>
      </w:r>
    </w:p>
    <w:p w:rsidR="00B75A53" w:rsidRPr="00B27086" w:rsidRDefault="00973025">
      <w:pPr>
        <w:pStyle w:val="a1"/>
        <w:rPr>
          <w:lang w:val="en-US"/>
        </w:rPr>
      </w:pPr>
      <w:r>
        <w:t>Страница</w:t>
      </w:r>
      <w:r w:rsidRPr="00B27086">
        <w:rPr>
          <w:lang w:val="en-US"/>
        </w:rPr>
        <w:t> </w:t>
      </w:r>
      <w:r>
        <w:t>конкретного</w:t>
      </w:r>
      <w:r w:rsidRPr="00B27086">
        <w:rPr>
          <w:lang w:val="en-US"/>
        </w:rPr>
        <w:t xml:space="preserve"> Pull Request.</w:t>
      </w:r>
    </w:p>
    <w:p w:rsidR="00B75A53" w:rsidRPr="00B27086" w:rsidRDefault="00973025">
      <w:pPr>
        <w:pStyle w:val="a1"/>
        <w:rPr>
          <w:lang w:val="en-US"/>
        </w:rPr>
      </w:pPr>
      <w:r>
        <w:t>Методы</w:t>
      </w:r>
      <w:r w:rsidRPr="00B27086">
        <w:rPr>
          <w:lang w:val="en-US"/>
        </w:rPr>
        <w:t>: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clickClosePullRequest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>
        <w:t>нажимает</w:t>
      </w:r>
      <w:r w:rsidRPr="00B27086">
        <w:rPr>
          <w:lang w:val="en-US"/>
        </w:rPr>
        <w:t> </w:t>
      </w:r>
      <w:r>
        <w:t>кнопку</w:t>
      </w:r>
      <w:r w:rsidRPr="00B27086">
        <w:rPr>
          <w:lang w:val="en-US"/>
        </w:rPr>
        <w:t xml:space="preserve"> Close pull request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isPullRequestClosed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prName</w:t>
      </w:r>
      <w:proofErr w:type="spellEnd"/>
      <w:r w:rsidRPr="00B27086">
        <w:rPr>
          <w:lang w:val="en-US"/>
        </w:rPr>
        <w:t xml:space="preserve">) — </w:t>
      </w:r>
      <w:r>
        <w:t>проверяет</w:t>
      </w:r>
      <w:r w:rsidRPr="00B27086">
        <w:rPr>
          <w:lang w:val="en-US"/>
        </w:rPr>
        <w:t xml:space="preserve">, </w:t>
      </w:r>
      <w:r>
        <w:t>закрыт</w:t>
      </w:r>
      <w:r w:rsidRPr="00B27086">
        <w:rPr>
          <w:lang w:val="en-US"/>
        </w:rPr>
        <w:t> </w:t>
      </w:r>
      <w:r>
        <w:t>ли</w:t>
      </w:r>
      <w:r w:rsidRPr="00B27086">
        <w:rPr>
          <w:lang w:val="en-US"/>
        </w:rPr>
        <w:t xml:space="preserve"> Pull Request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 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PullRequestsPage.java</w:t>
      </w:r>
    </w:p>
    <w:p w:rsidR="00B75A53" w:rsidRPr="00B27086" w:rsidRDefault="00973025">
      <w:pPr>
        <w:pStyle w:val="a1"/>
        <w:rPr>
          <w:lang w:val="en-US"/>
        </w:rPr>
      </w:pPr>
      <w:r>
        <w:t>Страница</w:t>
      </w:r>
      <w:r w:rsidRPr="00B27086">
        <w:rPr>
          <w:lang w:val="en-US"/>
        </w:rPr>
        <w:t> </w:t>
      </w:r>
      <w:r>
        <w:t>со</w:t>
      </w:r>
      <w:r w:rsidRPr="00B27086">
        <w:rPr>
          <w:lang w:val="en-US"/>
        </w:rPr>
        <w:t> </w:t>
      </w:r>
      <w:r>
        <w:t>списком</w:t>
      </w:r>
      <w:r w:rsidRPr="00B27086">
        <w:rPr>
          <w:lang w:val="en-US"/>
        </w:rPr>
        <w:t xml:space="preserve"> Pull Requests.</w:t>
      </w:r>
    </w:p>
    <w:p w:rsidR="00B75A53" w:rsidRPr="00B27086" w:rsidRDefault="00973025">
      <w:pPr>
        <w:pStyle w:val="a1"/>
        <w:rPr>
          <w:lang w:val="en-US"/>
        </w:rPr>
      </w:pPr>
      <w:r>
        <w:t>Методы</w:t>
      </w:r>
      <w:r w:rsidRPr="00B27086">
        <w:rPr>
          <w:lang w:val="en-US"/>
        </w:rPr>
        <w:t>: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clickNewPullRequestButton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>
        <w:t>нажимает</w:t>
      </w:r>
      <w:r w:rsidRPr="00B27086">
        <w:rPr>
          <w:lang w:val="en-US"/>
        </w:rPr>
        <w:t> </w:t>
      </w:r>
      <w:r>
        <w:t>кнопку</w:t>
      </w:r>
      <w:r w:rsidRPr="00B27086">
        <w:rPr>
          <w:lang w:val="en-US"/>
        </w:rPr>
        <w:t xml:space="preserve"> "New pull request", </w:t>
      </w:r>
      <w:r>
        <w:t>возвращает</w:t>
      </w:r>
      <w:r w:rsidRPr="00B27086">
        <w:rPr>
          <w:lang w:val="en-US"/>
        </w:rPr>
        <w:t> </w:t>
      </w:r>
      <w:proofErr w:type="spellStart"/>
      <w:r w:rsidRPr="00B27086">
        <w:rPr>
          <w:lang w:val="en-US"/>
        </w:rPr>
        <w:t>NewPullRequestPage</w:t>
      </w:r>
      <w:proofErr w:type="spellEnd"/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clickPullRequest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prName</w:t>
      </w:r>
      <w:proofErr w:type="spellEnd"/>
      <w:r w:rsidRPr="00B27086">
        <w:rPr>
          <w:lang w:val="en-US"/>
        </w:rPr>
        <w:t xml:space="preserve">) — </w:t>
      </w:r>
      <w:r>
        <w:t>кликает</w:t>
      </w:r>
      <w:r w:rsidRPr="00B27086">
        <w:rPr>
          <w:lang w:val="en-US"/>
        </w:rPr>
        <w:t> </w:t>
      </w:r>
      <w:r>
        <w:t>на</w:t>
      </w:r>
      <w:r w:rsidRPr="00B27086">
        <w:rPr>
          <w:lang w:val="en-US"/>
        </w:rPr>
        <w:t xml:space="preserve"> Pull Request </w:t>
      </w:r>
      <w:r>
        <w:t>по</w:t>
      </w:r>
      <w:r w:rsidRPr="00B27086">
        <w:rPr>
          <w:lang w:val="en-US"/>
        </w:rPr>
        <w:t> </w:t>
      </w:r>
      <w:r>
        <w:t>имени</w:t>
      </w:r>
      <w:r w:rsidRPr="00B27086">
        <w:rPr>
          <w:lang w:val="en-US"/>
        </w:rPr>
        <w:t xml:space="preserve">, </w:t>
      </w:r>
      <w:r>
        <w:t>возвращает</w:t>
      </w:r>
      <w:r w:rsidRPr="00B27086">
        <w:rPr>
          <w:lang w:val="en-US"/>
        </w:rPr>
        <w:t> </w:t>
      </w:r>
      <w:proofErr w:type="spellStart"/>
      <w:r w:rsidRPr="00B27086">
        <w:rPr>
          <w:lang w:val="en-US"/>
        </w:rPr>
        <w:t>PullRequestPage</w:t>
      </w:r>
      <w:proofErr w:type="spellEnd"/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isPullRequestInList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title) </w:t>
      </w:r>
      <w:r w:rsidRPr="00B27086">
        <w:rPr>
          <w:lang w:val="en-US"/>
        </w:rPr>
        <w:t xml:space="preserve">— </w:t>
      </w:r>
      <w:r>
        <w:t>проверяет</w:t>
      </w:r>
      <w:r w:rsidRPr="00B27086">
        <w:rPr>
          <w:lang w:val="en-US"/>
        </w:rPr>
        <w:t xml:space="preserve">, </w:t>
      </w:r>
      <w:r>
        <w:t>отображается</w:t>
      </w:r>
      <w:r w:rsidRPr="00B27086">
        <w:rPr>
          <w:lang w:val="en-US"/>
        </w:rPr>
        <w:t> </w:t>
      </w:r>
      <w:r>
        <w:t>ли</w:t>
      </w:r>
      <w:r w:rsidRPr="00B27086">
        <w:rPr>
          <w:lang w:val="en-US"/>
        </w:rPr>
        <w:t xml:space="preserve"> Pull Request </w:t>
      </w:r>
      <w:r>
        <w:t>в</w:t>
      </w:r>
      <w:r w:rsidRPr="00B27086">
        <w:rPr>
          <w:lang w:val="en-US"/>
        </w:rPr>
        <w:t> </w:t>
      </w:r>
      <w:r>
        <w:t>списке</w:t>
      </w:r>
    </w:p>
    <w:p w:rsidR="00B75A53" w:rsidRPr="00B27086" w:rsidRDefault="00973025">
      <w:pPr>
        <w:pStyle w:val="a1"/>
        <w:rPr>
          <w:lang w:val="en-US"/>
        </w:rPr>
      </w:pPr>
      <w:r w:rsidRPr="00B27086">
        <w:rPr>
          <w:lang w:val="en-US"/>
        </w:rPr>
        <w:t> </w:t>
      </w:r>
    </w:p>
    <w:p w:rsidR="00B75A53" w:rsidRDefault="00973025">
      <w:pPr>
        <w:pStyle w:val="a1"/>
      </w:pPr>
      <w:r>
        <w:t>RepositoryPage.java</w:t>
      </w:r>
    </w:p>
    <w:p w:rsidR="00B75A53" w:rsidRDefault="00973025">
      <w:pPr>
        <w:pStyle w:val="a1"/>
      </w:pPr>
      <w:r>
        <w:t xml:space="preserve">Страница </w:t>
      </w:r>
      <w:proofErr w:type="spellStart"/>
      <w:r>
        <w:t>репозитория</w:t>
      </w:r>
      <w:proofErr w:type="spellEnd"/>
      <w:r>
        <w:t>.</w:t>
      </w:r>
    </w:p>
    <w:p w:rsidR="00B75A53" w:rsidRDefault="00973025">
      <w:pPr>
        <w:pStyle w:val="a1"/>
      </w:pPr>
      <w:r>
        <w:t>Методы:</w:t>
      </w:r>
    </w:p>
    <w:p w:rsidR="00B75A53" w:rsidRDefault="00973025">
      <w:pPr>
        <w:pStyle w:val="a1"/>
      </w:pPr>
      <w:proofErr w:type="spellStart"/>
      <w:proofErr w:type="gramStart"/>
      <w:r>
        <w:t>goToCodeTab</w:t>
      </w:r>
      <w:proofErr w:type="spellEnd"/>
      <w:r>
        <w:t>(</w:t>
      </w:r>
      <w:proofErr w:type="gramEnd"/>
      <w:r>
        <w:t xml:space="preserve">) — переходит на вкладку </w:t>
      </w:r>
      <w:proofErr w:type="spellStart"/>
      <w:r>
        <w:t>Code</w:t>
      </w:r>
      <w:proofErr w:type="spellEnd"/>
    </w:p>
    <w:p w:rsidR="00B75A53" w:rsidRDefault="00973025">
      <w:pPr>
        <w:pStyle w:val="a1"/>
      </w:pPr>
      <w:proofErr w:type="spellStart"/>
      <w:proofErr w:type="gramStart"/>
      <w:r>
        <w:lastRenderedPageBreak/>
        <w:t>goToPullRequestsTab</w:t>
      </w:r>
      <w:proofErr w:type="spellEnd"/>
      <w:r>
        <w:t>(</w:t>
      </w:r>
      <w:proofErr w:type="gramEnd"/>
      <w:r>
        <w:t xml:space="preserve">) — переходит на вкладку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, возвращает </w:t>
      </w:r>
      <w:proofErr w:type="spellStart"/>
      <w:r>
        <w:t>PullRequestsPage</w:t>
      </w:r>
      <w:proofErr w:type="spellEnd"/>
    </w:p>
    <w:p w:rsidR="00B75A53" w:rsidRDefault="00973025">
      <w:pPr>
        <w:pStyle w:val="a1"/>
      </w:pPr>
      <w:proofErr w:type="spellStart"/>
      <w:proofErr w:type="gramStart"/>
      <w:r>
        <w:t>clickAddFileButton</w:t>
      </w:r>
      <w:proofErr w:type="spellEnd"/>
      <w:r>
        <w:t>(</w:t>
      </w:r>
      <w:proofErr w:type="gramEnd"/>
      <w:r>
        <w:t xml:space="preserve">) — </w:t>
      </w:r>
      <w:r>
        <w:t>нажимает кнопку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file</w:t>
      </w:r>
      <w:proofErr w:type="spellEnd"/>
      <w:r>
        <w:t>"</w:t>
      </w:r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selectCreateNewFileOption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>
        <w:t>выбирает</w:t>
      </w:r>
      <w:r w:rsidRPr="00B27086">
        <w:rPr>
          <w:lang w:val="en-US"/>
        </w:rPr>
        <w:t> </w:t>
      </w:r>
      <w:r>
        <w:t>опцию</w:t>
      </w:r>
      <w:r w:rsidRPr="00B27086">
        <w:rPr>
          <w:lang w:val="en-US"/>
        </w:rPr>
        <w:t xml:space="preserve"> "Create new file", </w:t>
      </w:r>
      <w:r>
        <w:t>возвращает</w:t>
      </w:r>
      <w:r w:rsidRPr="00B27086">
        <w:rPr>
          <w:lang w:val="en-US"/>
        </w:rPr>
        <w:t> </w:t>
      </w:r>
      <w:proofErr w:type="spellStart"/>
      <w:r w:rsidRPr="00B27086">
        <w:rPr>
          <w:lang w:val="en-US"/>
        </w:rPr>
        <w:t>CreateFilePage</w:t>
      </w:r>
      <w:proofErr w:type="spellEnd"/>
    </w:p>
    <w:p w:rsidR="00B75A53" w:rsidRPr="00B27086" w:rsidRDefault="00973025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clickViewAllBranches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>
        <w:t>нажимает</w:t>
      </w:r>
      <w:r w:rsidRPr="00B27086">
        <w:rPr>
          <w:lang w:val="en-US"/>
        </w:rPr>
        <w:t xml:space="preserve"> "View all branches", </w:t>
      </w:r>
      <w:r>
        <w:t>возвращает</w:t>
      </w:r>
      <w:r w:rsidRPr="00B27086">
        <w:rPr>
          <w:lang w:val="en-US"/>
        </w:rPr>
        <w:t> </w:t>
      </w:r>
      <w:proofErr w:type="spellStart"/>
      <w:r w:rsidRPr="00B27086">
        <w:rPr>
          <w:lang w:val="en-US"/>
        </w:rPr>
        <w:t>BranchesPage</w:t>
      </w:r>
      <w:proofErr w:type="spellEnd"/>
    </w:p>
    <w:p w:rsidR="00B75A53" w:rsidRDefault="00973025">
      <w:pPr>
        <w:pStyle w:val="a1"/>
      </w:pPr>
      <w:proofErr w:type="spellStart"/>
      <w:proofErr w:type="gramStart"/>
      <w:r>
        <w:t>clickOnFile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 </w:t>
      </w:r>
      <w:proofErr w:type="spellStart"/>
      <w:r>
        <w:t>fileName</w:t>
      </w:r>
      <w:proofErr w:type="spellEnd"/>
      <w:r>
        <w:t xml:space="preserve">) — кликает на файл по имени, </w:t>
      </w:r>
      <w:r>
        <w:t xml:space="preserve">возвращает </w:t>
      </w:r>
      <w:proofErr w:type="spellStart"/>
      <w:r>
        <w:t>FilePage</w:t>
      </w:r>
      <w:proofErr w:type="spellEnd"/>
    </w:p>
    <w:p w:rsidR="00B75A53" w:rsidRDefault="00973025">
      <w:pPr>
        <w:pStyle w:val="a1"/>
      </w:pPr>
      <w:proofErr w:type="spellStart"/>
      <w:proofErr w:type="gramStart"/>
      <w:r>
        <w:t>isFileExists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 </w:t>
      </w:r>
      <w:proofErr w:type="spellStart"/>
      <w:r>
        <w:t>fileName</w:t>
      </w:r>
      <w:proofErr w:type="spellEnd"/>
      <w:r>
        <w:t xml:space="preserve">) — проверяет, существует ли файл в </w:t>
      </w:r>
      <w:proofErr w:type="spellStart"/>
      <w:r>
        <w:t>репозитории</w:t>
      </w:r>
      <w:proofErr w:type="spellEnd"/>
    </w:p>
    <w:p w:rsidR="00B75A53" w:rsidRDefault="00973025">
      <w:pPr>
        <w:pStyle w:val="a1"/>
      </w:pPr>
      <w:proofErr w:type="spellStart"/>
      <w:proofErr w:type="gramStart"/>
      <w:r>
        <w:t>getRepositoryName</w:t>
      </w:r>
      <w:proofErr w:type="spellEnd"/>
      <w:r>
        <w:t>(</w:t>
      </w:r>
      <w:proofErr w:type="gramEnd"/>
      <w:r>
        <w:t xml:space="preserve">) — получает имя </w:t>
      </w:r>
      <w:proofErr w:type="spellStart"/>
      <w:r>
        <w:t>репозитория</w:t>
      </w:r>
      <w:proofErr w:type="spellEnd"/>
    </w:p>
    <w:p w:rsidR="00B75A53" w:rsidRDefault="00973025">
      <w:pPr>
        <w:pStyle w:val="a1"/>
      </w:pPr>
      <w:proofErr w:type="spellStart"/>
      <w:proofErr w:type="gramStart"/>
      <w:r>
        <w:t>isPrivate</w:t>
      </w:r>
      <w:proofErr w:type="spellEnd"/>
      <w:r>
        <w:t>(</w:t>
      </w:r>
      <w:proofErr w:type="gramEnd"/>
      <w:r>
        <w:t xml:space="preserve">) — проверяет, является ли </w:t>
      </w:r>
      <w:proofErr w:type="spellStart"/>
      <w:r>
        <w:t>репозиторий</w:t>
      </w:r>
      <w:proofErr w:type="spellEnd"/>
      <w:r>
        <w:t xml:space="preserve"> приватным</w:t>
      </w:r>
    </w:p>
    <w:p w:rsidR="00B75A53" w:rsidRDefault="00973025">
      <w:pPr>
        <w:pStyle w:val="a1"/>
      </w:pPr>
      <w:proofErr w:type="spellStart"/>
      <w:proofErr w:type="gramStart"/>
      <w:r>
        <w:t>isRepositoryInList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 </w:t>
      </w:r>
      <w:proofErr w:type="spellStart"/>
      <w:r>
        <w:t>repoName</w:t>
      </w:r>
      <w:proofErr w:type="spellEnd"/>
      <w:r>
        <w:t>) — проверяет, отобр</w:t>
      </w:r>
      <w:r>
        <w:t xml:space="preserve">ажается ли </w:t>
      </w:r>
      <w:proofErr w:type="spellStart"/>
      <w:r>
        <w:t>репозиторий</w:t>
      </w:r>
      <w:proofErr w:type="spellEnd"/>
      <w:r>
        <w:t xml:space="preserve"> в списке</w:t>
      </w:r>
    </w:p>
    <w:p w:rsidR="00B75A53" w:rsidRDefault="00973025">
      <w:pPr>
        <w:pStyle w:val="a1"/>
      </w:pPr>
      <w:proofErr w:type="spellStart"/>
      <w:proofErr w:type="gramStart"/>
      <w:r>
        <w:t>openRepository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 </w:t>
      </w:r>
      <w:proofErr w:type="spellStart"/>
      <w:r>
        <w:t>repoName</w:t>
      </w:r>
      <w:proofErr w:type="spellEnd"/>
      <w:r>
        <w:t xml:space="preserve">) — статический метод, открывает </w:t>
      </w:r>
      <w:proofErr w:type="spellStart"/>
      <w:r>
        <w:t>репозиторий</w:t>
      </w:r>
      <w:proofErr w:type="spellEnd"/>
      <w:r>
        <w:t xml:space="preserve"> по имени</w:t>
      </w:r>
    </w:p>
    <w:p w:rsidR="00B75A53" w:rsidRDefault="00973025">
      <w:pPr>
        <w:pStyle w:val="3"/>
        <w:numPr>
          <w:ilvl w:val="2"/>
          <w:numId w:val="2"/>
        </w:numPr>
      </w:pPr>
      <w:bookmarkStart w:id="17" w:name="_Toc9958"/>
      <w:r>
        <w:t>2.3. Формулировка задачи 3</w:t>
      </w:r>
      <w:r>
        <w:t xml:space="preserve"> (Тесты)</w:t>
      </w:r>
      <w:bookmarkEnd w:id="17"/>
    </w:p>
    <w:p w:rsidR="00B75A53" w:rsidRDefault="00973025">
      <w:pPr>
        <w:pStyle w:val="a1"/>
      </w:pPr>
      <w:proofErr w:type="spellStart"/>
      <w:r>
        <w:t>RepoTest</w:t>
      </w:r>
      <w:proofErr w:type="spellEnd"/>
      <w:r>
        <w:t xml:space="preserve"> (тестирование управления </w:t>
      </w:r>
      <w:proofErr w:type="spellStart"/>
      <w:r>
        <w:t>репозиториями</w:t>
      </w:r>
      <w:proofErr w:type="spellEnd"/>
      <w:r>
        <w:t>)</w:t>
      </w:r>
    </w:p>
    <w:p w:rsidR="00B75A53" w:rsidRDefault="00973025">
      <w:pPr>
        <w:pStyle w:val="a1"/>
      </w:pPr>
      <w:r>
        <w:t xml:space="preserve">Класс содержит тесты для проверки создания </w:t>
      </w:r>
      <w:proofErr w:type="spellStart"/>
      <w:r>
        <w:t>репозиториев</w:t>
      </w:r>
      <w:proofErr w:type="spellEnd"/>
      <w:r>
        <w:t xml:space="preserve"> </w:t>
      </w:r>
      <w:r>
        <w:t>с различными настройками видимости.</w:t>
      </w:r>
    </w:p>
    <w:p w:rsidR="00B75A53" w:rsidRDefault="00973025">
      <w:pPr>
        <w:pStyle w:val="a1"/>
      </w:pPr>
      <w:r>
        <w:t xml:space="preserve">- </w:t>
      </w:r>
      <w:proofErr w:type="spellStart"/>
      <w:proofErr w:type="gramStart"/>
      <w:r>
        <w:t>createPublicRepositoryTest</w:t>
      </w:r>
      <w:proofErr w:type="spellEnd"/>
      <w:r>
        <w:t>(</w:t>
      </w:r>
      <w:proofErr w:type="gramEnd"/>
      <w:r>
        <w:t xml:space="preserve">) – тест создания публичного </w:t>
      </w:r>
      <w:proofErr w:type="spellStart"/>
      <w:r>
        <w:t>репозитория</w:t>
      </w:r>
      <w:proofErr w:type="spellEnd"/>
      <w:r>
        <w:t>. Выполняет последовательность действий: переход к форме создания, ввод уникального имени, выбор публичного типа видимости, подтверждение создания и пр</w:t>
      </w:r>
      <w:r>
        <w:t xml:space="preserve">оверка загрузки страницы </w:t>
      </w:r>
      <w:proofErr w:type="spellStart"/>
      <w:r>
        <w:t>репозитория</w:t>
      </w:r>
      <w:proofErr w:type="spellEnd"/>
      <w:r>
        <w:t xml:space="preserve"> с корректным именем.</w:t>
      </w:r>
    </w:p>
    <w:p w:rsidR="00B75A53" w:rsidRDefault="00973025">
      <w:pPr>
        <w:pStyle w:val="a1"/>
      </w:pPr>
      <w:r>
        <w:t xml:space="preserve">- </w:t>
      </w:r>
      <w:proofErr w:type="spellStart"/>
      <w:proofErr w:type="gramStart"/>
      <w:r>
        <w:t>createPrivateRepositoryTest</w:t>
      </w:r>
      <w:proofErr w:type="spellEnd"/>
      <w:r>
        <w:t>(</w:t>
      </w:r>
      <w:proofErr w:type="gramEnd"/>
      <w:r>
        <w:t xml:space="preserve">) – тест создания приватного </w:t>
      </w:r>
      <w:proofErr w:type="spellStart"/>
      <w:r>
        <w:t>репозитория</w:t>
      </w:r>
      <w:proofErr w:type="spellEnd"/>
      <w:r>
        <w:t xml:space="preserve">. Аналогичен предыдущему, но выбирает приватный тип видимости. Дополнительно проверяет корректное отображение статуса </w:t>
      </w:r>
      <w:r>
        <w:t xml:space="preserve">приватности и наличие созданного </w:t>
      </w:r>
      <w:proofErr w:type="spellStart"/>
      <w:r>
        <w:t>репозитория</w:t>
      </w:r>
      <w:proofErr w:type="spellEnd"/>
      <w:r>
        <w:t xml:space="preserve"> в общем списке.</w:t>
      </w:r>
    </w:p>
    <w:p w:rsidR="00B75A53" w:rsidRDefault="00B75A53">
      <w:pPr>
        <w:pStyle w:val="a1"/>
      </w:pPr>
    </w:p>
    <w:p w:rsidR="00B75A53" w:rsidRDefault="00973025">
      <w:pPr>
        <w:pStyle w:val="a1"/>
      </w:pPr>
      <w:r>
        <w:lastRenderedPageBreak/>
        <w:t xml:space="preserve">Для обоих тестов используется вспомогательный метод </w:t>
      </w:r>
      <w:proofErr w:type="spellStart"/>
      <w:proofErr w:type="gramStart"/>
      <w:r>
        <w:t>createRepository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repoName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isPrivate</w:t>
      </w:r>
      <w:proofErr w:type="spellEnd"/>
      <w:r>
        <w:t xml:space="preserve">), инкапсулирующий общую логику создания </w:t>
      </w:r>
      <w:proofErr w:type="spellStart"/>
      <w:r>
        <w:t>репозитория</w:t>
      </w:r>
      <w:proofErr w:type="spellEnd"/>
      <w:r>
        <w:t>.</w:t>
      </w:r>
    </w:p>
    <w:p w:rsidR="00B75A53" w:rsidRDefault="00B75A53">
      <w:pPr>
        <w:pStyle w:val="a1"/>
        <w:ind w:firstLine="0"/>
      </w:pPr>
    </w:p>
    <w:p w:rsidR="00B75A53" w:rsidRDefault="00B75A53">
      <w:pPr>
        <w:pStyle w:val="a1"/>
      </w:pPr>
    </w:p>
    <w:p w:rsidR="00B75A53" w:rsidRDefault="00973025">
      <w:pPr>
        <w:pStyle w:val="a1"/>
      </w:pPr>
      <w:proofErr w:type="spellStart"/>
      <w:r>
        <w:t>BranchTests</w:t>
      </w:r>
      <w:proofErr w:type="spellEnd"/>
      <w:r>
        <w:t xml:space="preserve"> (тестирование управлени</w:t>
      </w:r>
      <w:r>
        <w:t>я ветками)</w:t>
      </w:r>
    </w:p>
    <w:p w:rsidR="00B75A53" w:rsidRDefault="00973025">
      <w:pPr>
        <w:pStyle w:val="a1"/>
      </w:pPr>
      <w:r>
        <w:t xml:space="preserve">Класс содержит тесты для проверки полного жизненного цикла веток в </w:t>
      </w:r>
      <w:proofErr w:type="spellStart"/>
      <w:r>
        <w:t>репозитории</w:t>
      </w:r>
      <w:proofErr w:type="spellEnd"/>
      <w:r>
        <w:t>.</w:t>
      </w:r>
    </w:p>
    <w:p w:rsidR="00B75A53" w:rsidRDefault="00973025">
      <w:pPr>
        <w:pStyle w:val="a1"/>
      </w:pPr>
      <w:r>
        <w:t xml:space="preserve">- </w:t>
      </w:r>
      <w:proofErr w:type="spellStart"/>
      <w:proofErr w:type="gramStart"/>
      <w:r>
        <w:t>createNewBranchTest</w:t>
      </w:r>
      <w:proofErr w:type="spellEnd"/>
      <w:r>
        <w:t>(</w:t>
      </w:r>
      <w:proofErr w:type="gramEnd"/>
      <w:r>
        <w:t xml:space="preserve">) – тест создания новой ветки. Открывает целевой </w:t>
      </w:r>
      <w:proofErr w:type="spellStart"/>
      <w:r>
        <w:t>репозиторий</w:t>
      </w:r>
      <w:proofErr w:type="spellEnd"/>
      <w:r>
        <w:t>, переходит на страницу управления ветками, инициирует создание новой ветки с уника</w:t>
      </w:r>
      <w:r>
        <w:t>льным именем, подтверждает операцию и проверяет появление ветки в общем списке.</w:t>
      </w:r>
    </w:p>
    <w:p w:rsidR="00B75A53" w:rsidRDefault="00973025">
      <w:pPr>
        <w:pStyle w:val="a1"/>
      </w:pPr>
      <w:r>
        <w:t xml:space="preserve">- </w:t>
      </w:r>
      <w:proofErr w:type="spellStart"/>
      <w:proofErr w:type="gramStart"/>
      <w:r>
        <w:t>deleteBranchTest</w:t>
      </w:r>
      <w:proofErr w:type="spellEnd"/>
      <w:r>
        <w:t>(</w:t>
      </w:r>
      <w:proofErr w:type="gramEnd"/>
      <w:r>
        <w:t xml:space="preserve">) – тест удаления ветки. Переходит на страницу управления ветками, выполняет удаление ранее созданной ветки, обновляет страницу и проверяет отсутствие ветки </w:t>
      </w:r>
      <w:r>
        <w:t>в списке.</w:t>
      </w:r>
    </w:p>
    <w:p w:rsidR="00B75A53" w:rsidRDefault="00B75A53">
      <w:pPr>
        <w:pStyle w:val="a1"/>
      </w:pPr>
    </w:p>
    <w:p w:rsidR="00B75A53" w:rsidRDefault="00973025">
      <w:pPr>
        <w:pStyle w:val="a1"/>
      </w:pPr>
      <w:proofErr w:type="spellStart"/>
      <w:r>
        <w:t>FileTest</w:t>
      </w:r>
      <w:proofErr w:type="spellEnd"/>
      <w:r>
        <w:t xml:space="preserve"> (тестирование управления файлами)</w:t>
      </w:r>
    </w:p>
    <w:p w:rsidR="00B75A53" w:rsidRDefault="00973025">
      <w:pPr>
        <w:pStyle w:val="a1"/>
      </w:pPr>
      <w:r>
        <w:t xml:space="preserve">Класс содержит тесты для проверки создания и удаления файлов в </w:t>
      </w:r>
      <w:proofErr w:type="spellStart"/>
      <w:r>
        <w:t>репозитории</w:t>
      </w:r>
      <w:proofErr w:type="spellEnd"/>
      <w:r>
        <w:t>. Тесты выполняются последовательно с использованием аннотации @</w:t>
      </w:r>
      <w:proofErr w:type="spellStart"/>
      <w:r>
        <w:t>Order</w:t>
      </w:r>
      <w:proofErr w:type="spellEnd"/>
      <w:r>
        <w:t>.</w:t>
      </w:r>
    </w:p>
    <w:p w:rsidR="00B75A53" w:rsidRDefault="00973025">
      <w:pPr>
        <w:pStyle w:val="a1"/>
      </w:pPr>
      <w:r>
        <w:t xml:space="preserve">- </w:t>
      </w:r>
      <w:proofErr w:type="spellStart"/>
      <w:proofErr w:type="gramStart"/>
      <w:r>
        <w:t>createFileTest</w:t>
      </w:r>
      <w:proofErr w:type="spellEnd"/>
      <w:r>
        <w:t>(</w:t>
      </w:r>
      <w:proofErr w:type="gramEnd"/>
      <w:r>
        <w:t>) – тест создания файла. Открывает целев</w:t>
      </w:r>
      <w:r>
        <w:t xml:space="preserve">ой </w:t>
      </w:r>
      <w:proofErr w:type="spellStart"/>
      <w:r>
        <w:t>репозиторий</w:t>
      </w:r>
      <w:proofErr w:type="spellEnd"/>
      <w:r>
        <w:t>, через меню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" выбирает опцию создания нового файла, вводит уникальное имя и содержимое, подтверждает </w:t>
      </w:r>
      <w:proofErr w:type="spellStart"/>
      <w:r>
        <w:t>коммит</w:t>
      </w:r>
      <w:proofErr w:type="spellEnd"/>
      <w:r>
        <w:t xml:space="preserve"> через модальное окно и проверяет появление файла в списке </w:t>
      </w:r>
      <w:proofErr w:type="spellStart"/>
      <w:r>
        <w:t>репозитория</w:t>
      </w:r>
      <w:proofErr w:type="spellEnd"/>
      <w:r>
        <w:t>.</w:t>
      </w:r>
    </w:p>
    <w:p w:rsidR="00B75A53" w:rsidRDefault="00973025">
      <w:pPr>
        <w:pStyle w:val="a1"/>
      </w:pPr>
      <w:r>
        <w:t>-</w:t>
      </w:r>
      <w:r>
        <w:t xml:space="preserve"> </w:t>
      </w:r>
      <w:proofErr w:type="spellStart"/>
      <w:proofErr w:type="gramStart"/>
      <w:r>
        <w:t>deleteFileTest</w:t>
      </w:r>
      <w:proofErr w:type="spellEnd"/>
      <w:r>
        <w:t>(</w:t>
      </w:r>
      <w:proofErr w:type="gramEnd"/>
      <w:r>
        <w:t xml:space="preserve">) – тест удаления файла. Открывает </w:t>
      </w:r>
      <w:proofErr w:type="spellStart"/>
      <w:r>
        <w:t>р</w:t>
      </w:r>
      <w:r>
        <w:t>епозиторий</w:t>
      </w:r>
      <w:proofErr w:type="spellEnd"/>
      <w:r>
        <w:t>, проверяет существование файла, переходит на его страницу, через меню "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" выбирает опцию удаления, подтверждает операцию и проверяет отсутствие файла в списке.</w:t>
      </w:r>
    </w:p>
    <w:p w:rsidR="00B75A53" w:rsidRDefault="00B75A53">
      <w:pPr>
        <w:pStyle w:val="a1"/>
        <w:ind w:firstLine="0"/>
      </w:pPr>
    </w:p>
    <w:p w:rsidR="00B75A53" w:rsidRDefault="00973025">
      <w:pPr>
        <w:pStyle w:val="a1"/>
      </w:pPr>
      <w:proofErr w:type="spellStart"/>
      <w:r>
        <w:t>PullRequestTests</w:t>
      </w:r>
      <w:proofErr w:type="spellEnd"/>
      <w:r>
        <w:t xml:space="preserve"> (тестирование управления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Request'ами</w:t>
      </w:r>
      <w:proofErr w:type="spellEnd"/>
      <w:r>
        <w:t>)</w:t>
      </w:r>
    </w:p>
    <w:p w:rsidR="00B75A53" w:rsidRDefault="00973025">
      <w:pPr>
        <w:pStyle w:val="a1"/>
      </w:pPr>
      <w:r>
        <w:lastRenderedPageBreak/>
        <w:t>Класс содержи</w:t>
      </w:r>
      <w:r>
        <w:t>т тесты для проверки создания и закрытия запросов на слияние. Тесты выполняются последовательно.</w:t>
      </w:r>
    </w:p>
    <w:p w:rsidR="00B75A53" w:rsidRDefault="00973025">
      <w:pPr>
        <w:pStyle w:val="a1"/>
      </w:pPr>
      <w:r>
        <w:t xml:space="preserve">- </w:t>
      </w:r>
      <w:proofErr w:type="spellStart"/>
      <w:proofErr w:type="gramStart"/>
      <w:r>
        <w:t>createPullRequestTest</w:t>
      </w:r>
      <w:proofErr w:type="spellEnd"/>
      <w:r>
        <w:t>(</w:t>
      </w:r>
      <w:proofErr w:type="gramEnd"/>
      <w:r>
        <w:t xml:space="preserve">) – тест создания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Request'а</w:t>
      </w:r>
      <w:proofErr w:type="spellEnd"/>
      <w:r>
        <w:t xml:space="preserve">. Открывает </w:t>
      </w:r>
      <w:proofErr w:type="spellStart"/>
      <w:r>
        <w:t>репозиторий</w:t>
      </w:r>
      <w:proofErr w:type="spellEnd"/>
      <w:r>
        <w:t xml:space="preserve">, переходит к существующей ветке, создает новый файл в этой ветке, переходит в </w:t>
      </w:r>
      <w:r>
        <w:t xml:space="preserve">раздел управления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Request'ами</w:t>
      </w:r>
      <w:proofErr w:type="spellEnd"/>
      <w:r>
        <w:t>, инициирует создание нового запроса с выбором базовой ветки и ветки для сравнения, подтверждает создание и проверяет наличие созданного запроса в общем списке.</w:t>
      </w:r>
    </w:p>
    <w:p w:rsidR="00B75A53" w:rsidRDefault="00973025">
      <w:pPr>
        <w:pStyle w:val="a1"/>
      </w:pPr>
      <w:r w:rsidRPr="00B27086">
        <w:rPr>
          <w:lang w:val="en-US"/>
        </w:rPr>
        <w:t xml:space="preserve">- </w:t>
      </w:r>
      <w:proofErr w:type="spellStart"/>
      <w:proofErr w:type="gramStart"/>
      <w:r w:rsidRPr="00B27086">
        <w:rPr>
          <w:lang w:val="en-US"/>
        </w:rPr>
        <w:t>closePullRequestTest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– </w:t>
      </w:r>
      <w:r>
        <w:t>тест</w:t>
      </w:r>
      <w:r w:rsidRPr="00B27086">
        <w:rPr>
          <w:lang w:val="en-US"/>
        </w:rPr>
        <w:t xml:space="preserve"> </w:t>
      </w:r>
      <w:r>
        <w:t>закрытия</w:t>
      </w:r>
      <w:r w:rsidRPr="00B27086">
        <w:rPr>
          <w:lang w:val="en-US"/>
        </w:rPr>
        <w:t xml:space="preserve"> Pull Request'</w:t>
      </w:r>
      <w:r>
        <w:t>а</w:t>
      </w:r>
      <w:r w:rsidRPr="00B27086">
        <w:rPr>
          <w:lang w:val="en-US"/>
        </w:rPr>
        <w:t xml:space="preserve">. </w:t>
      </w:r>
      <w:r>
        <w:t>Пере</w:t>
      </w:r>
      <w:r>
        <w:t>ходит на страницу созданного запроса, выбирает операцию закрытия и проверяет корректное отображение статуса "</w:t>
      </w:r>
      <w:proofErr w:type="spellStart"/>
      <w:r>
        <w:t>Closed</w:t>
      </w:r>
      <w:proofErr w:type="spellEnd"/>
      <w:r>
        <w:t>" на странице запроса.</w:t>
      </w:r>
    </w:p>
    <w:p w:rsidR="00B75A53" w:rsidRDefault="00B75A53">
      <w:pPr>
        <w:pStyle w:val="a1"/>
      </w:pPr>
    </w:p>
    <w:p w:rsidR="00B75A53" w:rsidRDefault="00973025">
      <w:pPr>
        <w:pStyle w:val="a1"/>
      </w:pPr>
      <w:r>
        <w:t>Общее описание архитектуры</w:t>
      </w:r>
    </w:p>
    <w:p w:rsidR="00B75A53" w:rsidRDefault="00973025">
      <w:pPr>
        <w:pStyle w:val="a1"/>
      </w:pPr>
      <w:r>
        <w:t>Все тесты наследуются от базового класса `</w:t>
      </w:r>
      <w:proofErr w:type="spellStart"/>
      <w:r>
        <w:t>BaseTest</w:t>
      </w:r>
      <w:proofErr w:type="spellEnd"/>
      <w:r>
        <w:t>`, который предоставляет:</w:t>
      </w:r>
    </w:p>
    <w:p w:rsidR="00B75A53" w:rsidRDefault="00973025">
      <w:pPr>
        <w:pStyle w:val="a1"/>
      </w:pPr>
      <w:r>
        <w:t xml:space="preserve">- </w:t>
      </w:r>
      <w:proofErr w:type="spellStart"/>
      <w:proofErr w:type="gramStart"/>
      <w:r>
        <w:t>loginViaCook</w:t>
      </w:r>
      <w:r>
        <w:t>ies</w:t>
      </w:r>
      <w:proofErr w:type="spellEnd"/>
      <w:r>
        <w:t>(</w:t>
      </w:r>
      <w:proofErr w:type="gramEnd"/>
      <w:r>
        <w:t xml:space="preserve">) – метод для авторизации через </w:t>
      </w:r>
      <w:proofErr w:type="spellStart"/>
      <w:r>
        <w:t>cookies</w:t>
      </w:r>
      <w:proofErr w:type="spellEnd"/>
      <w:r>
        <w:t>, ускоряющий выполнение тестов;</w:t>
      </w:r>
    </w:p>
    <w:p w:rsidR="00B75A53" w:rsidRDefault="00973025">
      <w:pPr>
        <w:pStyle w:val="a1"/>
      </w:pPr>
      <w:r>
        <w:t>- поле RUN_ID – генератор уникальных идентификаторов для имен создаваемых объектов, предотвращающий конфликты при параллельном запуске.</w:t>
      </w:r>
    </w:p>
    <w:p w:rsidR="00B75A53" w:rsidRDefault="00B75A53">
      <w:pPr>
        <w:pStyle w:val="a1"/>
      </w:pPr>
    </w:p>
    <w:p w:rsidR="00B75A53" w:rsidRDefault="00973025">
      <w:pPr>
        <w:pStyle w:val="a1"/>
      </w:pPr>
      <w:r>
        <w:t xml:space="preserve">Тесты используют страницы, реализованные по </w:t>
      </w:r>
      <w:r>
        <w:t xml:space="preserve">паттерну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что обеспечивает разделение логики тестов и деталей реализации элементов страниц. Каждый тест включает шаги по навигации, выполнению действий и проверке ожидаемых результатов с использованием </w:t>
      </w:r>
      <w:proofErr w:type="spellStart"/>
      <w:r>
        <w:t>Assertions</w:t>
      </w:r>
      <w:proofErr w:type="spellEnd"/>
      <w:r>
        <w:t>.</w:t>
      </w:r>
    </w:p>
    <w:p w:rsidR="00B75A53" w:rsidRDefault="00973025">
      <w:pPr>
        <w:pStyle w:val="a1"/>
      </w:pPr>
      <w:r>
        <w:rPr>
          <w:lang w:val="en-US"/>
        </w:rPr>
        <w:lastRenderedPageBreak/>
        <w:t>UML</w:t>
      </w:r>
      <w:r w:rsidRPr="00B27086">
        <w:t xml:space="preserve"> </w:t>
      </w:r>
      <w:r>
        <w:t>диаграмму реализован</w:t>
      </w:r>
      <w:r>
        <w:t>ных классов можно увидеть на рис. 24</w:t>
      </w:r>
      <w:r>
        <w:br/>
      </w:r>
      <w:r>
        <w:rPr>
          <w:noProof/>
          <w:lang w:eastAsia="ru-RU" w:bidi="ar-SA"/>
        </w:rPr>
        <w:drawing>
          <wp:inline distT="0" distB="0" distL="114300" distR="114300">
            <wp:extent cx="5939790" cy="2668270"/>
            <wp:effectExtent l="0" t="0" r="3810" b="13970"/>
            <wp:docPr id="2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</w:pPr>
      <w:r>
        <w:t>Рисунок</w:t>
      </w:r>
      <w:r>
        <w:t xml:space="preserve"> 24 - </w:t>
      </w:r>
      <w:r>
        <w:rPr>
          <w:lang w:val="en-US"/>
        </w:rPr>
        <w:t xml:space="preserve">UML </w:t>
      </w:r>
      <w:r>
        <w:t>диаграмма классов</w:t>
      </w:r>
    </w:p>
    <w:p w:rsidR="00B75A53" w:rsidRDefault="00973025">
      <w:pPr>
        <w:pStyle w:val="a"/>
        <w:numPr>
          <w:ilvl w:val="0"/>
          <w:numId w:val="0"/>
        </w:numPr>
        <w:ind w:left="1069"/>
      </w:pPr>
      <w:r>
        <w:br w:type="page"/>
      </w:r>
    </w:p>
    <w:p w:rsidR="00B75A53" w:rsidRDefault="00973025">
      <w:pPr>
        <w:pStyle w:val="2"/>
        <w:numPr>
          <w:ilvl w:val="1"/>
          <w:numId w:val="2"/>
        </w:numPr>
      </w:pPr>
      <w:bookmarkStart w:id="18" w:name="_Toc917"/>
      <w:r>
        <w:lastRenderedPageBreak/>
        <w:t xml:space="preserve">3 </w:t>
      </w:r>
      <w:r>
        <w:t>ИСПОЛЬЗУЕМЫЕ</w:t>
      </w:r>
      <w:r>
        <w:t xml:space="preserve"> ТЕХНОЛОГИИ</w:t>
      </w:r>
      <w:bookmarkEnd w:id="18"/>
    </w:p>
    <w:p w:rsidR="00B27086" w:rsidRPr="00B27086" w:rsidRDefault="00B27086" w:rsidP="00B27086">
      <w:pPr>
        <w:pStyle w:val="a1"/>
      </w:pPr>
      <w:r>
        <w:t>В</w:t>
      </w:r>
      <w:r w:rsidRPr="00B27086">
        <w:t xml:space="preserve"> рамках проекта моей задачей была разработка </w:t>
      </w:r>
      <w:proofErr w:type="spellStart"/>
      <w:r w:rsidRPr="00B27086">
        <w:t>Page</w:t>
      </w:r>
      <w:proofErr w:type="spellEnd"/>
      <w:r w:rsidRPr="00B27086">
        <w:t xml:space="preserve"> </w:t>
      </w:r>
      <w:proofErr w:type="spellStart"/>
      <w:r w:rsidRPr="00B27086">
        <w:t>Object</w:t>
      </w:r>
      <w:proofErr w:type="spellEnd"/>
      <w:r w:rsidRPr="00B27086">
        <w:t xml:space="preserve"> классов для автоматизации тестирования </w:t>
      </w:r>
      <w:proofErr w:type="spellStart"/>
      <w:r w:rsidRPr="00B27086">
        <w:t>GitHub</w:t>
      </w:r>
      <w:proofErr w:type="spellEnd"/>
      <w:r w:rsidRPr="00B27086">
        <w:t xml:space="preserve">. </w:t>
      </w:r>
      <w:proofErr w:type="spellStart"/>
      <w:r w:rsidRPr="00B27086">
        <w:t>Page</w:t>
      </w:r>
      <w:proofErr w:type="spellEnd"/>
      <w:r w:rsidRPr="00B27086">
        <w:t xml:space="preserve"> </w:t>
      </w:r>
      <w:proofErr w:type="spellStart"/>
      <w:r w:rsidRPr="00B27086">
        <w:t>Object</w:t>
      </w:r>
      <w:proofErr w:type="spellEnd"/>
      <w:r w:rsidRPr="00B27086">
        <w:t xml:space="preserve"> - это классы, которые представляют отдельные страницы или части интерфейса. Каждый такой класс содержит все элементы конкретной страницы и методы для взаимодействия с ними. Это позволяет отделить логику тестов от деталей реализации и упростить поддержку </w:t>
      </w:r>
      <w:proofErr w:type="spellStart"/>
      <w:r w:rsidRPr="00B27086">
        <w:t>автотестов</w:t>
      </w:r>
      <w:proofErr w:type="spellEnd"/>
      <w:r w:rsidRPr="00B27086">
        <w:t xml:space="preserve">. </w:t>
      </w:r>
    </w:p>
    <w:p w:rsidR="00B27086" w:rsidRPr="00B27086" w:rsidRDefault="00B27086" w:rsidP="00B27086">
      <w:pPr>
        <w:pStyle w:val="a1"/>
        <w:rPr>
          <w:b/>
          <w:bCs/>
        </w:rPr>
      </w:pPr>
      <w:bookmarkStart w:id="19" w:name="_Toc235185013"/>
      <w:r w:rsidRPr="00B27086">
        <w:rPr>
          <w:b/>
          <w:bCs/>
        </w:rPr>
        <w:t xml:space="preserve">3.1 Базовый класс </w:t>
      </w:r>
      <w:proofErr w:type="spellStart"/>
      <w:r w:rsidRPr="00B27086">
        <w:rPr>
          <w:b/>
          <w:bCs/>
        </w:rPr>
        <w:t>BasePage</w:t>
      </w:r>
      <w:bookmarkEnd w:id="19"/>
      <w:proofErr w:type="spellEnd"/>
    </w:p>
    <w:p w:rsidR="00B27086" w:rsidRPr="00B27086" w:rsidRDefault="00B27086" w:rsidP="00B27086">
      <w:pPr>
        <w:pStyle w:val="a1"/>
      </w:pPr>
      <w:r w:rsidRPr="00B27086">
        <w:t xml:space="preserve">Был создан базовый класс </w:t>
      </w:r>
      <w:proofErr w:type="spellStart"/>
      <w:r w:rsidRPr="00B27086">
        <w:t>BasePage</w:t>
      </w:r>
      <w:proofErr w:type="spellEnd"/>
      <w:r w:rsidRPr="00B27086">
        <w:t>, от которого наследуются все страницы. Он содержит общие 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isLoaded</w:t>
      </w:r>
      <w:proofErr w:type="spellEnd"/>
      <w:r w:rsidRPr="00B27086">
        <w:t>(</w:t>
      </w:r>
      <w:proofErr w:type="gramEnd"/>
      <w:r w:rsidRPr="00B27086">
        <w:t xml:space="preserve">) — проверяет, загружена ли страница (проверка видимости </w:t>
      </w:r>
      <w:proofErr w:type="spellStart"/>
      <w:r w:rsidRPr="00B27086">
        <w:t>body</w:t>
      </w:r>
      <w:proofErr w:type="spellEnd"/>
      <w:r w:rsidRPr="00B27086">
        <w:t>)</w:t>
      </w:r>
    </w:p>
    <w:p w:rsidR="00B27086" w:rsidRPr="00B27086" w:rsidRDefault="00B27086" w:rsidP="00B27086">
      <w:pPr>
        <w:pStyle w:val="a1"/>
      </w:pPr>
      <w:r w:rsidRPr="00B27086">
        <w:t>Этот класс можно расширять, добавляя новые общие методы для всех страниц.</w:t>
      </w:r>
    </w:p>
    <w:p w:rsidR="00B27086" w:rsidRPr="00B27086" w:rsidRDefault="00B27086" w:rsidP="00B27086">
      <w:pPr>
        <w:pStyle w:val="a1"/>
        <w:rPr>
          <w:b/>
          <w:bCs/>
        </w:rPr>
      </w:pPr>
      <w:bookmarkStart w:id="20" w:name="_Toc235185014"/>
      <w:r w:rsidRPr="00B27086">
        <w:rPr>
          <w:b/>
          <w:bCs/>
        </w:rPr>
        <w:t>3.2 Какие страницы были реализованы</w:t>
      </w:r>
      <w:bookmarkEnd w:id="20"/>
    </w:p>
    <w:p w:rsidR="00B27086" w:rsidRPr="00B27086" w:rsidRDefault="00B27086" w:rsidP="00B27086">
      <w:pPr>
        <w:pStyle w:val="a1"/>
      </w:pPr>
      <w:r w:rsidRPr="00B27086">
        <w:t>MainPage.java</w:t>
      </w:r>
    </w:p>
    <w:p w:rsidR="00B27086" w:rsidRPr="00B27086" w:rsidRDefault="00B27086" w:rsidP="00B27086">
      <w:pPr>
        <w:pStyle w:val="a1"/>
      </w:pPr>
      <w:r w:rsidRPr="00B27086">
        <w:t xml:space="preserve">Главная страница </w:t>
      </w:r>
      <w:proofErr w:type="spellStart"/>
      <w:r w:rsidRPr="00B27086">
        <w:t>GitHub</w:t>
      </w:r>
      <w:proofErr w:type="spellEnd"/>
      <w:r w:rsidRPr="00B27086">
        <w:t xml:space="preserve"> после авторизации.</w:t>
      </w:r>
    </w:p>
    <w:p w:rsidR="00B27086" w:rsidRPr="00B27086" w:rsidRDefault="00B27086" w:rsidP="00B27086">
      <w:pPr>
        <w:pStyle w:val="a1"/>
      </w:pPr>
      <w:r w:rsidRPr="00B27086">
        <w:t>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clickNewButton</w:t>
      </w:r>
      <w:proofErr w:type="spellEnd"/>
      <w:r w:rsidRPr="00B27086">
        <w:t>(</w:t>
      </w:r>
      <w:proofErr w:type="gramEnd"/>
      <w:r w:rsidRPr="00B27086">
        <w:t>) — нажимает кнопку "</w:t>
      </w:r>
      <w:proofErr w:type="spellStart"/>
      <w:r w:rsidRPr="00B27086">
        <w:t>New</w:t>
      </w:r>
      <w:proofErr w:type="spellEnd"/>
      <w:r w:rsidRPr="00B27086">
        <w:t xml:space="preserve">" для создания нового </w:t>
      </w:r>
      <w:proofErr w:type="spellStart"/>
      <w:r w:rsidRPr="00B27086">
        <w:t>репозитория</w:t>
      </w:r>
      <w:proofErr w:type="spellEnd"/>
      <w:r w:rsidRPr="00B27086">
        <w:t xml:space="preserve">, возвращает страницу </w:t>
      </w:r>
      <w:proofErr w:type="spellStart"/>
      <w:r w:rsidRPr="00B27086">
        <w:t>NewRepositoryPage</w:t>
      </w:r>
      <w:proofErr w:type="spellEnd"/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openRepository</w:t>
      </w:r>
      <w:proofErr w:type="spellEnd"/>
      <w:r w:rsidRPr="00B27086">
        <w:t>(</w:t>
      </w:r>
      <w:proofErr w:type="spellStart"/>
      <w:proofErr w:type="gramEnd"/>
      <w:r w:rsidRPr="00B27086">
        <w:t>String</w:t>
      </w:r>
      <w:proofErr w:type="spellEnd"/>
      <w:r w:rsidRPr="00B27086">
        <w:t xml:space="preserve"> </w:t>
      </w:r>
      <w:proofErr w:type="spellStart"/>
      <w:r w:rsidRPr="00B27086">
        <w:t>repoName</w:t>
      </w:r>
      <w:proofErr w:type="spellEnd"/>
      <w:r w:rsidRPr="00B27086">
        <w:t xml:space="preserve">) — открывает </w:t>
      </w:r>
      <w:proofErr w:type="spellStart"/>
      <w:r w:rsidRPr="00B27086">
        <w:t>репозиторий</w:t>
      </w:r>
      <w:proofErr w:type="spellEnd"/>
      <w:r w:rsidRPr="00B27086">
        <w:t xml:space="preserve"> по имени, возвращает страницу </w:t>
      </w:r>
      <w:proofErr w:type="spellStart"/>
      <w:r w:rsidRPr="00B27086">
        <w:t>RepositoryPage</w:t>
      </w:r>
      <w:proofErr w:type="spellEnd"/>
      <w:r w:rsidRPr="00B27086">
        <w:t xml:space="preserve"> </w:t>
      </w:r>
    </w:p>
    <w:p w:rsidR="00B27086" w:rsidRPr="00B27086" w:rsidRDefault="00B27086" w:rsidP="00B27086">
      <w:pPr>
        <w:pStyle w:val="a1"/>
      </w:pPr>
    </w:p>
    <w:p w:rsidR="00B27086" w:rsidRPr="00B27086" w:rsidRDefault="00B27086" w:rsidP="00B27086">
      <w:pPr>
        <w:pStyle w:val="a1"/>
      </w:pPr>
      <w:r w:rsidRPr="00B27086">
        <w:t>NewRepositoryPage.java</w:t>
      </w:r>
    </w:p>
    <w:p w:rsidR="00B27086" w:rsidRPr="00B27086" w:rsidRDefault="00B27086" w:rsidP="00B27086">
      <w:pPr>
        <w:pStyle w:val="a1"/>
      </w:pPr>
      <w:r w:rsidRPr="00B27086">
        <w:t xml:space="preserve">Страница создания нового </w:t>
      </w:r>
      <w:proofErr w:type="spellStart"/>
      <w:r w:rsidRPr="00B27086">
        <w:t>репозитория</w:t>
      </w:r>
      <w:proofErr w:type="spellEnd"/>
      <w:r w:rsidRPr="00B27086">
        <w:t>.</w:t>
      </w:r>
    </w:p>
    <w:p w:rsidR="00B27086" w:rsidRPr="00B27086" w:rsidRDefault="00B27086" w:rsidP="00B27086">
      <w:pPr>
        <w:pStyle w:val="a1"/>
      </w:pPr>
      <w:r w:rsidRPr="00B27086">
        <w:t>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setRepositoryName</w:t>
      </w:r>
      <w:proofErr w:type="spellEnd"/>
      <w:r w:rsidRPr="00B27086">
        <w:t>(</w:t>
      </w:r>
      <w:proofErr w:type="spellStart"/>
      <w:proofErr w:type="gramEnd"/>
      <w:r w:rsidRPr="00B27086">
        <w:t>String</w:t>
      </w:r>
      <w:proofErr w:type="spellEnd"/>
      <w:r w:rsidRPr="00B27086">
        <w:t xml:space="preserve"> </w:t>
      </w:r>
      <w:proofErr w:type="spellStart"/>
      <w:r w:rsidRPr="00B27086">
        <w:t>name</w:t>
      </w:r>
      <w:proofErr w:type="spellEnd"/>
      <w:r w:rsidRPr="00B27086">
        <w:t xml:space="preserve">) — устанавливает имя </w:t>
      </w:r>
      <w:proofErr w:type="spellStart"/>
      <w:r w:rsidRPr="00B27086">
        <w:t>репозитория</w:t>
      </w:r>
      <w:proofErr w:type="spellEnd"/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selectVisibility</w:t>
      </w:r>
      <w:proofErr w:type="spellEnd"/>
      <w:r w:rsidRPr="00B27086">
        <w:t>(</w:t>
      </w:r>
      <w:proofErr w:type="gramEnd"/>
      <w:r w:rsidRPr="00B27086">
        <w:t>) — открывает меню выбора видимости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selectPublicVisibility</w:t>
      </w:r>
      <w:proofErr w:type="spellEnd"/>
      <w:r w:rsidRPr="00B27086">
        <w:t>(</w:t>
      </w:r>
      <w:proofErr w:type="gramEnd"/>
      <w:r w:rsidRPr="00B27086">
        <w:t>) — выбирает публичную видимость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selectPrivateVisibility</w:t>
      </w:r>
      <w:proofErr w:type="spellEnd"/>
      <w:r w:rsidRPr="00B27086">
        <w:t>(</w:t>
      </w:r>
      <w:proofErr w:type="gramEnd"/>
      <w:r w:rsidRPr="00B27086">
        <w:t>) — выбирает приватную видимость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lastRenderedPageBreak/>
        <w:t>clickCreateRepositoryButton</w:t>
      </w:r>
      <w:proofErr w:type="spellEnd"/>
      <w:r w:rsidRPr="00B27086">
        <w:t>(</w:t>
      </w:r>
      <w:proofErr w:type="gramEnd"/>
      <w:r w:rsidRPr="00B27086">
        <w:t xml:space="preserve">) — нажимает кнопку создания </w:t>
      </w:r>
      <w:proofErr w:type="spellStart"/>
      <w:r w:rsidRPr="00B27086">
        <w:t>репозитория</w:t>
      </w:r>
      <w:proofErr w:type="spellEnd"/>
      <w:r w:rsidRPr="00B27086">
        <w:t xml:space="preserve">, возвращает страницу </w:t>
      </w:r>
      <w:proofErr w:type="spellStart"/>
      <w:r w:rsidRPr="00B27086">
        <w:t>RepositoryPage</w:t>
      </w:r>
      <w:proofErr w:type="spellEnd"/>
    </w:p>
    <w:p w:rsidR="00B27086" w:rsidRPr="00B27086" w:rsidRDefault="00B27086" w:rsidP="00B27086">
      <w:pPr>
        <w:pStyle w:val="a1"/>
      </w:pPr>
      <w:r w:rsidRPr="00B27086">
        <w:t>RepositoryPage.java</w:t>
      </w:r>
    </w:p>
    <w:p w:rsidR="00B27086" w:rsidRPr="00B27086" w:rsidRDefault="00B27086" w:rsidP="00B27086">
      <w:pPr>
        <w:pStyle w:val="a1"/>
      </w:pPr>
      <w:r w:rsidRPr="00B27086">
        <w:t xml:space="preserve">Страница </w:t>
      </w:r>
      <w:proofErr w:type="spellStart"/>
      <w:r w:rsidRPr="00B27086">
        <w:t>репозитория</w:t>
      </w:r>
      <w:proofErr w:type="spellEnd"/>
      <w:r w:rsidRPr="00B27086">
        <w:t>.</w:t>
      </w:r>
    </w:p>
    <w:p w:rsidR="00B27086" w:rsidRPr="00B27086" w:rsidRDefault="00B27086" w:rsidP="00B27086">
      <w:pPr>
        <w:pStyle w:val="a1"/>
      </w:pPr>
      <w:r w:rsidRPr="00B27086">
        <w:t>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goToCodeTab</w:t>
      </w:r>
      <w:proofErr w:type="spellEnd"/>
      <w:r w:rsidRPr="00B27086">
        <w:t>(</w:t>
      </w:r>
      <w:proofErr w:type="gramEnd"/>
      <w:r w:rsidRPr="00B27086">
        <w:t xml:space="preserve">) — переходит на вкладку </w:t>
      </w:r>
      <w:proofErr w:type="spellStart"/>
      <w:r w:rsidRPr="00B27086">
        <w:t>Code</w:t>
      </w:r>
      <w:proofErr w:type="spellEnd"/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rPr>
          <w:lang w:val="en-US"/>
        </w:rPr>
        <w:t>goToPullRequestsTab</w:t>
      </w:r>
      <w:proofErr w:type="spellEnd"/>
      <w:r w:rsidRPr="00B27086">
        <w:t>(</w:t>
      </w:r>
      <w:proofErr w:type="gramEnd"/>
      <w:r w:rsidRPr="00B27086">
        <w:t xml:space="preserve">) — переходит на вкладку </w:t>
      </w:r>
      <w:r w:rsidRPr="00B27086">
        <w:rPr>
          <w:lang w:val="en-US"/>
        </w:rPr>
        <w:t>Pull</w:t>
      </w:r>
      <w:r w:rsidRPr="00B27086">
        <w:t xml:space="preserve"> </w:t>
      </w:r>
      <w:r w:rsidRPr="00B27086">
        <w:rPr>
          <w:lang w:val="en-US"/>
        </w:rPr>
        <w:t>requests</w:t>
      </w:r>
      <w:r w:rsidRPr="00B27086">
        <w:t xml:space="preserve">, возвращает </w:t>
      </w:r>
      <w:proofErr w:type="spellStart"/>
      <w:r w:rsidRPr="00B27086">
        <w:rPr>
          <w:lang w:val="en-US"/>
        </w:rPr>
        <w:t>PullRequestsPage</w:t>
      </w:r>
      <w:proofErr w:type="spellEnd"/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rPr>
          <w:lang w:val="en-US"/>
        </w:rPr>
        <w:t>clickAddFileButton</w:t>
      </w:r>
      <w:proofErr w:type="spellEnd"/>
      <w:r w:rsidRPr="00B27086">
        <w:t>(</w:t>
      </w:r>
      <w:proofErr w:type="gramEnd"/>
      <w:r w:rsidRPr="00B27086">
        <w:t>) — нажимает кнопку "</w:t>
      </w:r>
      <w:r w:rsidRPr="00B27086">
        <w:rPr>
          <w:lang w:val="en-US"/>
        </w:rPr>
        <w:t>Add</w:t>
      </w:r>
      <w:r w:rsidRPr="00B27086">
        <w:t xml:space="preserve"> </w:t>
      </w:r>
      <w:r w:rsidRPr="00B27086">
        <w:rPr>
          <w:lang w:val="en-US"/>
        </w:rPr>
        <w:t>file</w:t>
      </w:r>
      <w:r w:rsidRPr="00B27086">
        <w:t>"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selectCreateNewFileOption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 w:rsidRPr="00B27086">
        <w:t>выбирает</w:t>
      </w:r>
      <w:r w:rsidRPr="00B27086">
        <w:rPr>
          <w:lang w:val="en-US"/>
        </w:rPr>
        <w:t xml:space="preserve"> </w:t>
      </w:r>
      <w:r w:rsidRPr="00B27086">
        <w:t>опцию</w:t>
      </w:r>
      <w:r w:rsidRPr="00B27086">
        <w:rPr>
          <w:lang w:val="en-US"/>
        </w:rPr>
        <w:t xml:space="preserve"> "Create new file", </w:t>
      </w:r>
      <w:r w:rsidRPr="00B27086">
        <w:t>возвращает</w:t>
      </w:r>
      <w:r w:rsidRPr="00B27086">
        <w:rPr>
          <w:lang w:val="en-US"/>
        </w:rPr>
        <w:t xml:space="preserve"> </w:t>
      </w:r>
      <w:proofErr w:type="spellStart"/>
      <w:r w:rsidRPr="00B27086">
        <w:rPr>
          <w:lang w:val="en-US"/>
        </w:rPr>
        <w:t>CreateFilePage</w:t>
      </w:r>
      <w:proofErr w:type="spellEnd"/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clickViewAllBranches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 w:rsidRPr="00B27086">
        <w:t>нажимает</w:t>
      </w:r>
      <w:r w:rsidRPr="00B27086">
        <w:rPr>
          <w:lang w:val="en-US"/>
        </w:rPr>
        <w:t xml:space="preserve"> "View all branches", </w:t>
      </w:r>
      <w:r w:rsidRPr="00B27086">
        <w:t>возвращает</w:t>
      </w:r>
      <w:r w:rsidRPr="00B27086">
        <w:rPr>
          <w:lang w:val="en-US"/>
        </w:rPr>
        <w:t xml:space="preserve"> </w:t>
      </w:r>
      <w:proofErr w:type="spellStart"/>
      <w:r w:rsidRPr="00B27086">
        <w:rPr>
          <w:lang w:val="en-US"/>
        </w:rPr>
        <w:t>BranchesPage</w:t>
      </w:r>
      <w:proofErr w:type="spellEnd"/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clickOnFile</w:t>
      </w:r>
      <w:proofErr w:type="spellEnd"/>
      <w:r w:rsidRPr="00B27086">
        <w:t>(</w:t>
      </w:r>
      <w:proofErr w:type="spellStart"/>
      <w:proofErr w:type="gramEnd"/>
      <w:r w:rsidRPr="00B27086">
        <w:t>String</w:t>
      </w:r>
      <w:proofErr w:type="spellEnd"/>
      <w:r w:rsidRPr="00B27086">
        <w:t xml:space="preserve"> </w:t>
      </w:r>
      <w:proofErr w:type="spellStart"/>
      <w:r w:rsidRPr="00B27086">
        <w:t>fileName</w:t>
      </w:r>
      <w:proofErr w:type="spellEnd"/>
      <w:r w:rsidRPr="00B27086">
        <w:t xml:space="preserve">) — кликает на файл по имени, возвращает </w:t>
      </w:r>
      <w:proofErr w:type="spellStart"/>
      <w:r w:rsidRPr="00B27086">
        <w:t>FilePage</w:t>
      </w:r>
      <w:proofErr w:type="spellEnd"/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isFileExists</w:t>
      </w:r>
      <w:proofErr w:type="spellEnd"/>
      <w:r w:rsidRPr="00B27086">
        <w:t>(</w:t>
      </w:r>
      <w:proofErr w:type="spellStart"/>
      <w:proofErr w:type="gramEnd"/>
      <w:r w:rsidRPr="00B27086">
        <w:t>String</w:t>
      </w:r>
      <w:proofErr w:type="spellEnd"/>
      <w:r w:rsidRPr="00B27086">
        <w:t xml:space="preserve"> </w:t>
      </w:r>
      <w:proofErr w:type="spellStart"/>
      <w:r w:rsidRPr="00B27086">
        <w:t>fileName</w:t>
      </w:r>
      <w:proofErr w:type="spellEnd"/>
      <w:r w:rsidRPr="00B27086">
        <w:t xml:space="preserve">) — проверяет, существует ли файл в </w:t>
      </w:r>
      <w:proofErr w:type="spellStart"/>
      <w:r w:rsidRPr="00B27086">
        <w:t>репозитории</w:t>
      </w:r>
      <w:proofErr w:type="spellEnd"/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getRepositoryName</w:t>
      </w:r>
      <w:proofErr w:type="spellEnd"/>
      <w:r w:rsidRPr="00B27086">
        <w:t>(</w:t>
      </w:r>
      <w:proofErr w:type="gramEnd"/>
      <w:r w:rsidRPr="00B27086">
        <w:t xml:space="preserve">) — получает имя </w:t>
      </w:r>
      <w:proofErr w:type="spellStart"/>
      <w:r w:rsidRPr="00B27086">
        <w:t>репозитория</w:t>
      </w:r>
      <w:proofErr w:type="spellEnd"/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isPrivate</w:t>
      </w:r>
      <w:proofErr w:type="spellEnd"/>
      <w:r w:rsidRPr="00B27086">
        <w:t>(</w:t>
      </w:r>
      <w:proofErr w:type="gramEnd"/>
      <w:r w:rsidRPr="00B27086">
        <w:t xml:space="preserve">) — проверяет, является ли </w:t>
      </w:r>
      <w:proofErr w:type="spellStart"/>
      <w:r w:rsidRPr="00B27086">
        <w:t>репозиторий</w:t>
      </w:r>
      <w:proofErr w:type="spellEnd"/>
      <w:r w:rsidRPr="00B27086">
        <w:t xml:space="preserve"> приватным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isRepositoryInList</w:t>
      </w:r>
      <w:proofErr w:type="spellEnd"/>
      <w:r w:rsidRPr="00B27086">
        <w:t>(</w:t>
      </w:r>
      <w:proofErr w:type="spellStart"/>
      <w:proofErr w:type="gramEnd"/>
      <w:r w:rsidRPr="00B27086">
        <w:t>String</w:t>
      </w:r>
      <w:proofErr w:type="spellEnd"/>
      <w:r w:rsidRPr="00B27086">
        <w:t xml:space="preserve"> </w:t>
      </w:r>
      <w:proofErr w:type="spellStart"/>
      <w:r w:rsidRPr="00B27086">
        <w:t>repoName</w:t>
      </w:r>
      <w:proofErr w:type="spellEnd"/>
      <w:r w:rsidRPr="00B27086">
        <w:t xml:space="preserve">) — проверяет, отображается ли </w:t>
      </w:r>
      <w:proofErr w:type="spellStart"/>
      <w:r w:rsidRPr="00B27086">
        <w:t>репозиторий</w:t>
      </w:r>
      <w:proofErr w:type="spellEnd"/>
      <w:r w:rsidRPr="00B27086">
        <w:t xml:space="preserve"> в списке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openRepository</w:t>
      </w:r>
      <w:proofErr w:type="spellEnd"/>
      <w:r w:rsidRPr="00B27086">
        <w:t>(</w:t>
      </w:r>
      <w:proofErr w:type="spellStart"/>
      <w:proofErr w:type="gramEnd"/>
      <w:r w:rsidRPr="00B27086">
        <w:t>String</w:t>
      </w:r>
      <w:proofErr w:type="spellEnd"/>
      <w:r w:rsidRPr="00B27086">
        <w:t xml:space="preserve"> </w:t>
      </w:r>
      <w:proofErr w:type="spellStart"/>
      <w:r w:rsidRPr="00B27086">
        <w:t>repoName</w:t>
      </w:r>
      <w:proofErr w:type="spellEnd"/>
      <w:r w:rsidRPr="00B27086">
        <w:t xml:space="preserve">) — статический метод для открытия </w:t>
      </w:r>
      <w:proofErr w:type="spellStart"/>
      <w:r w:rsidRPr="00B27086">
        <w:t>репозитория</w:t>
      </w:r>
      <w:proofErr w:type="spellEnd"/>
      <w:r w:rsidRPr="00B27086">
        <w:t xml:space="preserve"> по имени</w:t>
      </w:r>
    </w:p>
    <w:p w:rsidR="00B27086" w:rsidRPr="00B27086" w:rsidRDefault="00B27086" w:rsidP="00B27086">
      <w:pPr>
        <w:pStyle w:val="a1"/>
      </w:pPr>
    </w:p>
    <w:p w:rsidR="00B27086" w:rsidRPr="00B27086" w:rsidRDefault="00B27086" w:rsidP="00B27086">
      <w:pPr>
        <w:pStyle w:val="a1"/>
      </w:pPr>
      <w:r w:rsidRPr="00B27086">
        <w:t>CreateFilePage.java</w:t>
      </w:r>
    </w:p>
    <w:p w:rsidR="00B27086" w:rsidRPr="00B27086" w:rsidRDefault="00B27086" w:rsidP="00B27086">
      <w:pPr>
        <w:pStyle w:val="a1"/>
      </w:pPr>
      <w:r w:rsidRPr="00B27086">
        <w:t xml:space="preserve">Страница </w:t>
      </w:r>
      <w:proofErr w:type="spellStart"/>
      <w:r w:rsidRPr="00B27086">
        <w:t>содания</w:t>
      </w:r>
      <w:proofErr w:type="spellEnd"/>
      <w:r w:rsidRPr="00B27086">
        <w:t xml:space="preserve"> нового файла.</w:t>
      </w:r>
    </w:p>
    <w:p w:rsidR="00B27086" w:rsidRPr="00B27086" w:rsidRDefault="00B27086" w:rsidP="00B27086">
      <w:pPr>
        <w:pStyle w:val="a1"/>
      </w:pPr>
      <w:r w:rsidRPr="00B27086">
        <w:t>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rPr>
          <w:lang w:val="en-US"/>
        </w:rPr>
        <w:t>setFileName</w:t>
      </w:r>
      <w:proofErr w:type="spellEnd"/>
      <w:r w:rsidRPr="00B27086">
        <w:t>(</w:t>
      </w:r>
      <w:proofErr w:type="gramEnd"/>
      <w:r w:rsidRPr="00B27086">
        <w:rPr>
          <w:lang w:val="en-US"/>
        </w:rPr>
        <w:t>String</w:t>
      </w:r>
      <w:r w:rsidRPr="00B27086">
        <w:t xml:space="preserve"> </w:t>
      </w:r>
      <w:proofErr w:type="spellStart"/>
      <w:r w:rsidRPr="00B27086">
        <w:rPr>
          <w:lang w:val="en-US"/>
        </w:rPr>
        <w:t>fileName</w:t>
      </w:r>
      <w:proofErr w:type="spellEnd"/>
      <w:r w:rsidRPr="00B27086">
        <w:t>) — устанавливает имя файла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rPr>
          <w:lang w:val="en-US"/>
        </w:rPr>
        <w:t>setFileContent</w:t>
      </w:r>
      <w:proofErr w:type="spellEnd"/>
      <w:r w:rsidRPr="00B27086">
        <w:t>(</w:t>
      </w:r>
      <w:proofErr w:type="gramEnd"/>
      <w:r w:rsidRPr="00B27086">
        <w:rPr>
          <w:lang w:val="en-US"/>
        </w:rPr>
        <w:t>String</w:t>
      </w:r>
      <w:r w:rsidRPr="00B27086">
        <w:t xml:space="preserve"> </w:t>
      </w:r>
      <w:r w:rsidRPr="00B27086">
        <w:rPr>
          <w:lang w:val="en-US"/>
        </w:rPr>
        <w:t>content</w:t>
      </w:r>
      <w:r w:rsidRPr="00B27086">
        <w:t>) — устанавливает содержимое файла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rPr>
          <w:lang w:val="en-US"/>
        </w:rPr>
        <w:lastRenderedPageBreak/>
        <w:t>clickCommitChangesButton</w:t>
      </w:r>
      <w:proofErr w:type="spellEnd"/>
      <w:r w:rsidRPr="00B27086">
        <w:t>(</w:t>
      </w:r>
      <w:proofErr w:type="gramEnd"/>
      <w:r w:rsidRPr="00B27086">
        <w:t>) — нажимает кнопку "</w:t>
      </w:r>
      <w:r w:rsidRPr="00B27086">
        <w:rPr>
          <w:lang w:val="en-US"/>
        </w:rPr>
        <w:t>Commit</w:t>
      </w:r>
      <w:r w:rsidRPr="00B27086">
        <w:t xml:space="preserve"> </w:t>
      </w:r>
      <w:r w:rsidRPr="00B27086">
        <w:rPr>
          <w:lang w:val="en-US"/>
        </w:rPr>
        <w:t>changes</w:t>
      </w:r>
      <w:r w:rsidRPr="00B27086">
        <w:t xml:space="preserve">...", открывает </w:t>
      </w:r>
      <w:proofErr w:type="spellStart"/>
      <w:r w:rsidRPr="00B27086">
        <w:rPr>
          <w:lang w:val="en-US"/>
        </w:rPr>
        <w:t>CommitModal</w:t>
      </w:r>
      <w:proofErr w:type="spellEnd"/>
    </w:p>
    <w:p w:rsidR="00B27086" w:rsidRPr="00B27086" w:rsidRDefault="00B27086" w:rsidP="00B27086">
      <w:pPr>
        <w:pStyle w:val="a1"/>
      </w:pPr>
    </w:p>
    <w:p w:rsidR="00B27086" w:rsidRPr="00B27086" w:rsidRDefault="00B27086" w:rsidP="00B27086">
      <w:pPr>
        <w:pStyle w:val="a1"/>
      </w:pPr>
      <w:r w:rsidRPr="00B27086">
        <w:t>FilePage.java</w:t>
      </w:r>
    </w:p>
    <w:p w:rsidR="00B27086" w:rsidRPr="00B27086" w:rsidRDefault="00B27086" w:rsidP="00B27086">
      <w:pPr>
        <w:pStyle w:val="a1"/>
      </w:pPr>
      <w:r w:rsidRPr="00B27086">
        <w:t>Страница просмотра файла.</w:t>
      </w:r>
    </w:p>
    <w:p w:rsidR="00B27086" w:rsidRPr="00B27086" w:rsidRDefault="00B27086" w:rsidP="00B27086">
      <w:pPr>
        <w:pStyle w:val="a1"/>
      </w:pPr>
      <w:r w:rsidRPr="00B27086">
        <w:t>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clickMoreOptions</w:t>
      </w:r>
      <w:proofErr w:type="spellEnd"/>
      <w:r w:rsidRPr="00B27086">
        <w:t>(</w:t>
      </w:r>
      <w:proofErr w:type="gramEnd"/>
      <w:r w:rsidRPr="00B27086">
        <w:t>) — открывает меню трех точек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selectDeleteFile</w:t>
      </w:r>
      <w:proofErr w:type="spellEnd"/>
      <w:r w:rsidRPr="00B27086">
        <w:t>(</w:t>
      </w:r>
      <w:proofErr w:type="gramEnd"/>
      <w:r w:rsidRPr="00B27086">
        <w:t>) — выбирает опцию "</w:t>
      </w:r>
      <w:r w:rsidRPr="00B27086">
        <w:rPr>
          <w:lang w:val="en-US"/>
        </w:rPr>
        <w:t>Delete</w:t>
      </w:r>
      <w:r w:rsidRPr="00B27086">
        <w:t xml:space="preserve"> </w:t>
      </w:r>
      <w:r w:rsidRPr="00B27086">
        <w:rPr>
          <w:lang w:val="en-US"/>
        </w:rPr>
        <w:t>file</w:t>
      </w:r>
      <w:r w:rsidRPr="00B27086">
        <w:t xml:space="preserve">", возвращает </w:t>
      </w:r>
      <w:proofErr w:type="spellStart"/>
      <w:r w:rsidRPr="00B27086">
        <w:rPr>
          <w:lang w:val="en-US"/>
        </w:rPr>
        <w:t>CommitPage</w:t>
      </w:r>
      <w:proofErr w:type="spellEnd"/>
    </w:p>
    <w:p w:rsidR="00B27086" w:rsidRPr="00B27086" w:rsidRDefault="00B27086" w:rsidP="00B27086">
      <w:pPr>
        <w:pStyle w:val="a1"/>
      </w:pPr>
    </w:p>
    <w:p w:rsidR="00B27086" w:rsidRPr="00B27086" w:rsidRDefault="00B27086" w:rsidP="00B27086">
      <w:pPr>
        <w:pStyle w:val="a1"/>
      </w:pPr>
      <w:proofErr w:type="spellStart"/>
      <w:r w:rsidRPr="00B27086">
        <w:rPr>
          <w:lang w:val="en-US"/>
        </w:rPr>
        <w:t>CommitPage</w:t>
      </w:r>
      <w:proofErr w:type="spellEnd"/>
      <w:r w:rsidRPr="00B27086">
        <w:t>.</w:t>
      </w:r>
      <w:r w:rsidRPr="00B27086">
        <w:rPr>
          <w:lang w:val="en-US"/>
        </w:rPr>
        <w:t>java</w:t>
      </w:r>
    </w:p>
    <w:p w:rsidR="00B27086" w:rsidRPr="00B27086" w:rsidRDefault="00B27086" w:rsidP="00B27086">
      <w:pPr>
        <w:pStyle w:val="a1"/>
      </w:pPr>
      <w:r w:rsidRPr="00B27086">
        <w:t xml:space="preserve">Страница </w:t>
      </w:r>
      <w:proofErr w:type="spellStart"/>
      <w:r w:rsidRPr="00B27086">
        <w:t>коммита</w:t>
      </w:r>
      <w:proofErr w:type="spellEnd"/>
      <w:r w:rsidRPr="00B27086">
        <w:t xml:space="preserve"> (подтверждения изменений).</w:t>
      </w:r>
    </w:p>
    <w:p w:rsidR="00B27086" w:rsidRPr="00B27086" w:rsidRDefault="00B27086" w:rsidP="00B27086">
      <w:pPr>
        <w:pStyle w:val="a1"/>
      </w:pPr>
      <w:r w:rsidRPr="00B27086">
        <w:t>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confirm</w:t>
      </w:r>
      <w:proofErr w:type="spellEnd"/>
      <w:r w:rsidRPr="00B27086">
        <w:t>(</w:t>
      </w:r>
      <w:proofErr w:type="gramEnd"/>
      <w:r w:rsidRPr="00B27086">
        <w:t xml:space="preserve">) — подтверждает </w:t>
      </w:r>
      <w:proofErr w:type="spellStart"/>
      <w:r w:rsidRPr="00B27086">
        <w:t>коммит</w:t>
      </w:r>
      <w:proofErr w:type="spellEnd"/>
      <w:r w:rsidRPr="00B27086">
        <w:t xml:space="preserve">, возвращает страницу </w:t>
      </w:r>
      <w:proofErr w:type="spellStart"/>
      <w:r w:rsidRPr="00B27086">
        <w:t>RepositoryPage</w:t>
      </w:r>
      <w:proofErr w:type="spellEnd"/>
    </w:p>
    <w:p w:rsidR="00B27086" w:rsidRPr="00B27086" w:rsidRDefault="00B27086" w:rsidP="00B27086">
      <w:pPr>
        <w:pStyle w:val="a1"/>
      </w:pPr>
      <w:r w:rsidRPr="00B27086">
        <w:t>CommitModal.java</w:t>
      </w:r>
    </w:p>
    <w:p w:rsidR="00B27086" w:rsidRPr="00B27086" w:rsidRDefault="00B27086" w:rsidP="00B27086">
      <w:pPr>
        <w:pStyle w:val="a1"/>
      </w:pPr>
      <w:r w:rsidRPr="00B27086">
        <w:t xml:space="preserve">Модальное окно </w:t>
      </w:r>
      <w:proofErr w:type="spellStart"/>
      <w:r w:rsidRPr="00B27086">
        <w:t>коммита</w:t>
      </w:r>
      <w:proofErr w:type="spellEnd"/>
      <w:r w:rsidRPr="00B27086">
        <w:t xml:space="preserve"> изменений.</w:t>
      </w:r>
    </w:p>
    <w:p w:rsidR="00B27086" w:rsidRPr="00B27086" w:rsidRDefault="00B27086" w:rsidP="00B27086">
      <w:pPr>
        <w:pStyle w:val="a1"/>
      </w:pPr>
      <w:r w:rsidRPr="00B27086">
        <w:t>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t>confirm</w:t>
      </w:r>
      <w:proofErr w:type="spellEnd"/>
      <w:r w:rsidRPr="00B27086">
        <w:t>(</w:t>
      </w:r>
      <w:proofErr w:type="gramEnd"/>
      <w:r w:rsidRPr="00B27086">
        <w:t xml:space="preserve">) — подтверждает </w:t>
      </w:r>
      <w:proofErr w:type="spellStart"/>
      <w:r w:rsidRPr="00B27086">
        <w:t>коммит</w:t>
      </w:r>
      <w:proofErr w:type="spellEnd"/>
      <w:r w:rsidRPr="00B27086">
        <w:t xml:space="preserve">, возвращает страницу </w:t>
      </w:r>
      <w:proofErr w:type="spellStart"/>
      <w:r w:rsidRPr="00B27086">
        <w:t>RepositoryPage</w:t>
      </w:r>
      <w:proofErr w:type="spellEnd"/>
    </w:p>
    <w:p w:rsidR="00B27086" w:rsidRPr="00B27086" w:rsidRDefault="00B27086" w:rsidP="00B27086">
      <w:pPr>
        <w:pStyle w:val="a1"/>
      </w:pPr>
    </w:p>
    <w:p w:rsidR="00B27086" w:rsidRPr="00B27086" w:rsidRDefault="00B27086" w:rsidP="00B27086">
      <w:pPr>
        <w:pStyle w:val="a1"/>
      </w:pPr>
      <w:r w:rsidRPr="00B27086">
        <w:t>BranchesPage.java</w:t>
      </w:r>
    </w:p>
    <w:p w:rsidR="00B27086" w:rsidRPr="00B27086" w:rsidRDefault="00B27086" w:rsidP="00B27086">
      <w:pPr>
        <w:pStyle w:val="a1"/>
      </w:pPr>
      <w:r w:rsidRPr="00B27086">
        <w:t xml:space="preserve">Страница со списком веток </w:t>
      </w:r>
      <w:proofErr w:type="spellStart"/>
      <w:r w:rsidRPr="00B27086">
        <w:t>репозитория</w:t>
      </w:r>
      <w:proofErr w:type="spellEnd"/>
      <w:r w:rsidRPr="00B27086">
        <w:t>.</w:t>
      </w:r>
    </w:p>
    <w:p w:rsidR="00B27086" w:rsidRPr="00B27086" w:rsidRDefault="00B27086" w:rsidP="00B27086">
      <w:pPr>
        <w:pStyle w:val="a1"/>
      </w:pPr>
      <w:r w:rsidRPr="00B27086">
        <w:t>Методы: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rPr>
          <w:lang w:val="en-US"/>
        </w:rPr>
        <w:t>clickNewBranchButton</w:t>
      </w:r>
      <w:proofErr w:type="spellEnd"/>
      <w:r w:rsidRPr="00B27086">
        <w:t>(</w:t>
      </w:r>
      <w:proofErr w:type="gramEnd"/>
      <w:r w:rsidRPr="00B27086">
        <w:t>) — нажимает кнопку "</w:t>
      </w:r>
      <w:r w:rsidRPr="00B27086">
        <w:rPr>
          <w:lang w:val="en-US"/>
        </w:rPr>
        <w:t>New</w:t>
      </w:r>
      <w:r w:rsidRPr="00B27086">
        <w:t xml:space="preserve"> </w:t>
      </w:r>
      <w:r w:rsidRPr="00B27086">
        <w:rPr>
          <w:lang w:val="en-US"/>
        </w:rPr>
        <w:t>branch</w:t>
      </w:r>
      <w:r w:rsidRPr="00B27086">
        <w:t>"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rPr>
          <w:lang w:val="en-US"/>
        </w:rPr>
        <w:t>setBranchName</w:t>
      </w:r>
      <w:proofErr w:type="spellEnd"/>
      <w:r w:rsidRPr="00B27086">
        <w:t>(</w:t>
      </w:r>
      <w:proofErr w:type="gramEnd"/>
      <w:r w:rsidRPr="00B27086">
        <w:rPr>
          <w:lang w:val="en-US"/>
        </w:rPr>
        <w:t>String</w:t>
      </w:r>
      <w:r w:rsidRPr="00B27086">
        <w:t xml:space="preserve">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t>) — устанавливает имя новой ветки</w:t>
      </w:r>
    </w:p>
    <w:p w:rsidR="00B27086" w:rsidRPr="00B27086" w:rsidRDefault="00B27086" w:rsidP="00B27086">
      <w:pPr>
        <w:pStyle w:val="a1"/>
      </w:pPr>
      <w:proofErr w:type="spellStart"/>
      <w:proofErr w:type="gramStart"/>
      <w:r w:rsidRPr="00B27086">
        <w:rPr>
          <w:lang w:val="en-US"/>
        </w:rPr>
        <w:t>clickCreateNewBranch</w:t>
      </w:r>
      <w:proofErr w:type="spellEnd"/>
      <w:r w:rsidRPr="00B27086">
        <w:t>(</w:t>
      </w:r>
      <w:proofErr w:type="gramEnd"/>
      <w:r w:rsidRPr="00B27086">
        <w:t>) — нажимает кнопку "</w:t>
      </w:r>
      <w:r w:rsidRPr="00B27086">
        <w:rPr>
          <w:lang w:val="en-US"/>
        </w:rPr>
        <w:t>Create</w:t>
      </w:r>
      <w:r w:rsidRPr="00B27086">
        <w:t xml:space="preserve"> </w:t>
      </w:r>
      <w:r w:rsidRPr="00B27086">
        <w:rPr>
          <w:lang w:val="en-US"/>
        </w:rPr>
        <w:t>new</w:t>
      </w:r>
      <w:r w:rsidRPr="00B27086">
        <w:t xml:space="preserve"> </w:t>
      </w:r>
      <w:r w:rsidRPr="00B27086">
        <w:rPr>
          <w:lang w:val="en-US"/>
        </w:rPr>
        <w:t>branch</w:t>
      </w:r>
      <w:r w:rsidRPr="00B27086">
        <w:t>"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deleteBranch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 w:rsidRPr="00B27086">
        <w:t>удаляет</w:t>
      </w:r>
      <w:r w:rsidRPr="00B27086">
        <w:rPr>
          <w:lang w:val="en-US"/>
        </w:rPr>
        <w:t xml:space="preserve"> </w:t>
      </w:r>
      <w:r w:rsidRPr="00B27086">
        <w:t>ветку</w:t>
      </w:r>
      <w:r w:rsidRPr="00B27086">
        <w:rPr>
          <w:lang w:val="en-US"/>
        </w:rPr>
        <w:t xml:space="preserve"> </w:t>
      </w:r>
      <w:r w:rsidRPr="00B27086">
        <w:t>по</w:t>
      </w:r>
      <w:r w:rsidRPr="00B27086">
        <w:rPr>
          <w:lang w:val="en-US"/>
        </w:rPr>
        <w:t xml:space="preserve"> </w:t>
      </w:r>
      <w:r w:rsidRPr="00B27086">
        <w:t>имени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clickBranch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 w:rsidRPr="00B27086">
        <w:t>кликает</w:t>
      </w:r>
      <w:r w:rsidRPr="00B27086">
        <w:rPr>
          <w:lang w:val="en-US"/>
        </w:rPr>
        <w:t xml:space="preserve"> </w:t>
      </w:r>
      <w:r w:rsidRPr="00B27086">
        <w:t>на</w:t>
      </w:r>
      <w:r w:rsidRPr="00B27086">
        <w:rPr>
          <w:lang w:val="en-US"/>
        </w:rPr>
        <w:t xml:space="preserve"> </w:t>
      </w:r>
      <w:r w:rsidRPr="00B27086">
        <w:t>ветку</w:t>
      </w:r>
      <w:r w:rsidRPr="00B27086">
        <w:rPr>
          <w:lang w:val="en-US"/>
        </w:rPr>
        <w:t xml:space="preserve">, </w:t>
      </w:r>
      <w:r w:rsidRPr="00B27086">
        <w:t>возвращает</w:t>
      </w:r>
      <w:r w:rsidRPr="00B27086">
        <w:rPr>
          <w:lang w:val="en-US"/>
        </w:rPr>
        <w:t xml:space="preserve"> </w:t>
      </w:r>
      <w:proofErr w:type="spellStart"/>
      <w:r w:rsidRPr="00B27086">
        <w:rPr>
          <w:lang w:val="en-US"/>
        </w:rPr>
        <w:t>RepositoryPage</w:t>
      </w:r>
      <w:proofErr w:type="spellEnd"/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isBranchExists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 w:rsidRPr="00B27086">
        <w:t>проверяет</w:t>
      </w:r>
      <w:r w:rsidRPr="00B27086">
        <w:rPr>
          <w:lang w:val="en-US"/>
        </w:rPr>
        <w:t xml:space="preserve"> </w:t>
      </w:r>
      <w:r w:rsidRPr="00B27086">
        <w:t>существование</w:t>
      </w:r>
      <w:r w:rsidRPr="00B27086">
        <w:rPr>
          <w:lang w:val="en-US"/>
        </w:rPr>
        <w:t xml:space="preserve"> </w:t>
      </w:r>
      <w:r w:rsidRPr="00B27086">
        <w:t>ветки</w:t>
      </w:r>
    </w:p>
    <w:p w:rsidR="00B27086" w:rsidRPr="00B27086" w:rsidRDefault="00B27086" w:rsidP="00B27086">
      <w:pPr>
        <w:pStyle w:val="a1"/>
        <w:rPr>
          <w:lang w:val="en-US"/>
        </w:rPr>
      </w:pP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rPr>
          <w:lang w:val="en-US"/>
        </w:rPr>
        <w:lastRenderedPageBreak/>
        <w:t>NewPullRequestPage.java</w:t>
      </w:r>
    </w:p>
    <w:p w:rsidR="00B27086" w:rsidRPr="00B27086" w:rsidRDefault="00B27086" w:rsidP="00B27086">
      <w:pPr>
        <w:pStyle w:val="a1"/>
      </w:pPr>
      <w:r w:rsidRPr="00B27086">
        <w:t xml:space="preserve">Страница создания нового </w:t>
      </w:r>
      <w:proofErr w:type="spellStart"/>
      <w:r w:rsidRPr="00B27086">
        <w:t>Pull</w:t>
      </w:r>
      <w:proofErr w:type="spellEnd"/>
      <w:r w:rsidRPr="00B27086">
        <w:t xml:space="preserve"> </w:t>
      </w:r>
      <w:proofErr w:type="spellStart"/>
      <w:r w:rsidRPr="00B27086">
        <w:t>Request</w:t>
      </w:r>
      <w:proofErr w:type="spellEnd"/>
      <w:r w:rsidRPr="00B27086">
        <w:t>.</w:t>
      </w: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t>Методы</w:t>
      </w:r>
      <w:r w:rsidRPr="00B27086">
        <w:rPr>
          <w:lang w:val="en-US"/>
        </w:rPr>
        <w:t>: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selectBaseBranch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 w:rsidRPr="00B27086">
        <w:t>выбирает</w:t>
      </w:r>
      <w:r w:rsidRPr="00B27086">
        <w:rPr>
          <w:lang w:val="en-US"/>
        </w:rPr>
        <w:t xml:space="preserve"> base </w:t>
      </w:r>
      <w:r w:rsidRPr="00B27086">
        <w:t>ветку</w:t>
      </w:r>
      <w:r w:rsidRPr="00B27086">
        <w:rPr>
          <w:lang w:val="en-US"/>
        </w:rPr>
        <w:t xml:space="preserve"> </w:t>
      </w:r>
      <w:r w:rsidRPr="00B27086">
        <w:t>для</w:t>
      </w:r>
      <w:r w:rsidRPr="00B27086">
        <w:rPr>
          <w:lang w:val="en-US"/>
        </w:rPr>
        <w:t xml:space="preserve"> Pull Request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selectCompareBranch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branchName</w:t>
      </w:r>
      <w:proofErr w:type="spellEnd"/>
      <w:r w:rsidRPr="00B27086">
        <w:rPr>
          <w:lang w:val="en-US"/>
        </w:rPr>
        <w:t xml:space="preserve">) — </w:t>
      </w:r>
      <w:r w:rsidRPr="00B27086">
        <w:t>выбирает</w:t>
      </w:r>
      <w:r w:rsidRPr="00B27086">
        <w:rPr>
          <w:lang w:val="en-US"/>
        </w:rPr>
        <w:t xml:space="preserve"> compare </w:t>
      </w:r>
      <w:r w:rsidRPr="00B27086">
        <w:t>ветку</w:t>
      </w:r>
      <w:r w:rsidRPr="00B27086">
        <w:rPr>
          <w:lang w:val="en-US"/>
        </w:rPr>
        <w:t xml:space="preserve"> </w:t>
      </w:r>
      <w:r w:rsidRPr="00B27086">
        <w:t>для</w:t>
      </w:r>
      <w:r w:rsidRPr="00B27086">
        <w:rPr>
          <w:lang w:val="en-US"/>
        </w:rPr>
        <w:t xml:space="preserve"> Pull Request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clickCreatePullRequestButton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 w:rsidRPr="00B27086">
        <w:t>нажимает</w:t>
      </w:r>
      <w:r w:rsidRPr="00B27086">
        <w:rPr>
          <w:lang w:val="en-US"/>
        </w:rPr>
        <w:t xml:space="preserve"> </w:t>
      </w:r>
      <w:r w:rsidRPr="00B27086">
        <w:t>кнопку</w:t>
      </w:r>
      <w:r w:rsidRPr="00B27086">
        <w:rPr>
          <w:lang w:val="en-US"/>
        </w:rPr>
        <w:t xml:space="preserve"> Create pull request (</w:t>
      </w:r>
      <w:r w:rsidRPr="00B27086">
        <w:t>первый</w:t>
      </w:r>
      <w:r w:rsidRPr="00B27086">
        <w:rPr>
          <w:lang w:val="en-US"/>
        </w:rPr>
        <w:t xml:space="preserve"> </w:t>
      </w:r>
      <w:r w:rsidRPr="00B27086">
        <w:t>этап</w:t>
      </w:r>
      <w:r w:rsidRPr="00B27086">
        <w:rPr>
          <w:lang w:val="en-US"/>
        </w:rPr>
        <w:t xml:space="preserve"> </w:t>
      </w:r>
      <w:r w:rsidRPr="00B27086">
        <w:t>создания</w:t>
      </w:r>
      <w:r w:rsidRPr="00B27086">
        <w:rPr>
          <w:lang w:val="en-US"/>
        </w:rPr>
        <w:t xml:space="preserve"> PR)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setPullRequestTitle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title) — </w:t>
      </w:r>
      <w:r w:rsidRPr="00B27086">
        <w:t>устанавливает</w:t>
      </w:r>
      <w:r w:rsidRPr="00B27086">
        <w:rPr>
          <w:lang w:val="en-US"/>
        </w:rPr>
        <w:t xml:space="preserve"> </w:t>
      </w:r>
      <w:r w:rsidRPr="00B27086">
        <w:t>заголовок</w:t>
      </w:r>
      <w:r w:rsidRPr="00B27086">
        <w:rPr>
          <w:lang w:val="en-US"/>
        </w:rPr>
        <w:t xml:space="preserve"> Pull Request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confirmCreatePullRequest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 w:rsidRPr="00B27086">
        <w:t>подтверждает</w:t>
      </w:r>
      <w:r w:rsidRPr="00B27086">
        <w:rPr>
          <w:lang w:val="en-US"/>
        </w:rPr>
        <w:t xml:space="preserve"> </w:t>
      </w:r>
      <w:r w:rsidRPr="00B27086">
        <w:t>создание</w:t>
      </w:r>
      <w:r w:rsidRPr="00B27086">
        <w:rPr>
          <w:lang w:val="en-US"/>
        </w:rPr>
        <w:t xml:space="preserve"> Pull Request, </w:t>
      </w:r>
      <w:r w:rsidRPr="00B27086">
        <w:t>возвращает</w:t>
      </w:r>
      <w:r w:rsidRPr="00B27086">
        <w:rPr>
          <w:lang w:val="en-US"/>
        </w:rPr>
        <w:t xml:space="preserve"> </w:t>
      </w:r>
      <w:proofErr w:type="spellStart"/>
      <w:r w:rsidRPr="00B27086">
        <w:rPr>
          <w:lang w:val="en-US"/>
        </w:rPr>
        <w:t>PullRequestsPage</w:t>
      </w:r>
      <w:proofErr w:type="spellEnd"/>
    </w:p>
    <w:p w:rsidR="00B27086" w:rsidRPr="00B27086" w:rsidRDefault="00B27086" w:rsidP="00B27086">
      <w:pPr>
        <w:pStyle w:val="a1"/>
        <w:rPr>
          <w:lang w:val="en-US"/>
        </w:rPr>
      </w:pP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rPr>
          <w:lang w:val="en-US"/>
        </w:rPr>
        <w:t>PullRequestsPage.java</w:t>
      </w: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t>Страница</w:t>
      </w:r>
      <w:r w:rsidRPr="00B27086">
        <w:rPr>
          <w:lang w:val="en-US"/>
        </w:rPr>
        <w:t xml:space="preserve"> </w:t>
      </w:r>
      <w:r w:rsidRPr="00B27086">
        <w:t>со</w:t>
      </w:r>
      <w:r w:rsidRPr="00B27086">
        <w:rPr>
          <w:lang w:val="en-US"/>
        </w:rPr>
        <w:t xml:space="preserve"> </w:t>
      </w:r>
      <w:r w:rsidRPr="00B27086">
        <w:t>списком</w:t>
      </w:r>
      <w:r w:rsidRPr="00B27086">
        <w:rPr>
          <w:lang w:val="en-US"/>
        </w:rPr>
        <w:t xml:space="preserve"> Pull Requests.</w:t>
      </w: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t>Методы</w:t>
      </w:r>
      <w:r w:rsidRPr="00B27086">
        <w:rPr>
          <w:lang w:val="en-US"/>
        </w:rPr>
        <w:t>: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clickNewPullRequestButton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 w:rsidRPr="00B27086">
        <w:t>нажимает</w:t>
      </w:r>
      <w:r w:rsidRPr="00B27086">
        <w:rPr>
          <w:lang w:val="en-US"/>
        </w:rPr>
        <w:t xml:space="preserve"> </w:t>
      </w:r>
      <w:r w:rsidRPr="00B27086">
        <w:t>кнопку</w:t>
      </w:r>
      <w:r w:rsidRPr="00B27086">
        <w:rPr>
          <w:lang w:val="en-US"/>
        </w:rPr>
        <w:t xml:space="preserve"> "New pull request", </w:t>
      </w:r>
      <w:r w:rsidRPr="00B27086">
        <w:t>возвращает</w:t>
      </w:r>
      <w:r w:rsidRPr="00B27086">
        <w:rPr>
          <w:lang w:val="en-US"/>
        </w:rPr>
        <w:t xml:space="preserve"> </w:t>
      </w:r>
      <w:proofErr w:type="spellStart"/>
      <w:r w:rsidRPr="00B27086">
        <w:rPr>
          <w:lang w:val="en-US"/>
        </w:rPr>
        <w:t>NewPullRequestPage</w:t>
      </w:r>
      <w:proofErr w:type="spellEnd"/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clickPullRequest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prName</w:t>
      </w:r>
      <w:proofErr w:type="spellEnd"/>
      <w:r w:rsidRPr="00B27086">
        <w:rPr>
          <w:lang w:val="en-US"/>
        </w:rPr>
        <w:t xml:space="preserve">) — </w:t>
      </w:r>
      <w:r w:rsidRPr="00B27086">
        <w:t>кликает</w:t>
      </w:r>
      <w:r w:rsidRPr="00B27086">
        <w:rPr>
          <w:lang w:val="en-US"/>
        </w:rPr>
        <w:t xml:space="preserve"> </w:t>
      </w:r>
      <w:r w:rsidRPr="00B27086">
        <w:t>на</w:t>
      </w:r>
      <w:r w:rsidRPr="00B27086">
        <w:rPr>
          <w:lang w:val="en-US"/>
        </w:rPr>
        <w:t xml:space="preserve"> Pull Request </w:t>
      </w:r>
      <w:r w:rsidRPr="00B27086">
        <w:t>по</w:t>
      </w:r>
      <w:r w:rsidRPr="00B27086">
        <w:rPr>
          <w:lang w:val="en-US"/>
        </w:rPr>
        <w:t xml:space="preserve"> </w:t>
      </w:r>
      <w:r w:rsidRPr="00B27086">
        <w:t>имени</w:t>
      </w:r>
      <w:r w:rsidRPr="00B27086">
        <w:rPr>
          <w:lang w:val="en-US"/>
        </w:rPr>
        <w:t xml:space="preserve">, </w:t>
      </w:r>
      <w:r w:rsidRPr="00B27086">
        <w:t>возвращает</w:t>
      </w:r>
      <w:r w:rsidRPr="00B27086">
        <w:rPr>
          <w:lang w:val="en-US"/>
        </w:rPr>
        <w:t xml:space="preserve"> </w:t>
      </w:r>
      <w:proofErr w:type="spellStart"/>
      <w:r w:rsidRPr="00B27086">
        <w:rPr>
          <w:lang w:val="en-US"/>
        </w:rPr>
        <w:t>PullRequestPage</w:t>
      </w:r>
      <w:proofErr w:type="spellEnd"/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isPullRequestInList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title) — </w:t>
      </w:r>
      <w:r w:rsidRPr="00B27086">
        <w:t>проверяет</w:t>
      </w:r>
      <w:r w:rsidRPr="00B27086">
        <w:rPr>
          <w:lang w:val="en-US"/>
        </w:rPr>
        <w:t xml:space="preserve">, </w:t>
      </w:r>
      <w:r w:rsidRPr="00B27086">
        <w:t>отображается</w:t>
      </w:r>
      <w:r w:rsidRPr="00B27086">
        <w:rPr>
          <w:lang w:val="en-US"/>
        </w:rPr>
        <w:t xml:space="preserve"> </w:t>
      </w:r>
      <w:r w:rsidRPr="00B27086">
        <w:t>ли</w:t>
      </w:r>
      <w:r w:rsidRPr="00B27086">
        <w:rPr>
          <w:lang w:val="en-US"/>
        </w:rPr>
        <w:t xml:space="preserve"> Pull Request </w:t>
      </w:r>
      <w:r w:rsidRPr="00B27086">
        <w:t>в</w:t>
      </w:r>
      <w:r w:rsidRPr="00B27086">
        <w:rPr>
          <w:lang w:val="en-US"/>
        </w:rPr>
        <w:t xml:space="preserve"> </w:t>
      </w:r>
      <w:r w:rsidRPr="00B27086">
        <w:t>списке</w:t>
      </w:r>
    </w:p>
    <w:p w:rsidR="00B27086" w:rsidRPr="00B27086" w:rsidRDefault="00B27086" w:rsidP="00B27086">
      <w:pPr>
        <w:pStyle w:val="a1"/>
        <w:rPr>
          <w:lang w:val="en-US"/>
        </w:rPr>
      </w:pP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rPr>
          <w:lang w:val="en-US"/>
        </w:rPr>
        <w:t>PullRequestPage.java</w:t>
      </w: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t>Страница</w:t>
      </w:r>
      <w:r w:rsidRPr="00B27086">
        <w:rPr>
          <w:lang w:val="en-US"/>
        </w:rPr>
        <w:t xml:space="preserve"> </w:t>
      </w:r>
      <w:r w:rsidRPr="00B27086">
        <w:t>конкретного</w:t>
      </w:r>
      <w:r w:rsidRPr="00B27086">
        <w:rPr>
          <w:lang w:val="en-US"/>
        </w:rPr>
        <w:t xml:space="preserve"> Pull Request.</w:t>
      </w: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t>Методы</w:t>
      </w:r>
      <w:r w:rsidRPr="00B27086">
        <w:rPr>
          <w:lang w:val="en-US"/>
        </w:rPr>
        <w:t>: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clickClosePullRequest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) — </w:t>
      </w:r>
      <w:r w:rsidRPr="00B27086">
        <w:t>нажимает</w:t>
      </w:r>
      <w:r w:rsidRPr="00B27086">
        <w:rPr>
          <w:lang w:val="en-US"/>
        </w:rPr>
        <w:t xml:space="preserve"> </w:t>
      </w:r>
      <w:r w:rsidRPr="00B27086">
        <w:t>кнопку</w:t>
      </w:r>
      <w:r w:rsidRPr="00B27086">
        <w:rPr>
          <w:lang w:val="en-US"/>
        </w:rPr>
        <w:t xml:space="preserve"> Close pull request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proofErr w:type="gramStart"/>
      <w:r w:rsidRPr="00B27086">
        <w:rPr>
          <w:lang w:val="en-US"/>
        </w:rPr>
        <w:t>isPullRequestClosed</w:t>
      </w:r>
      <w:proofErr w:type="spellEnd"/>
      <w:r w:rsidRPr="00B27086">
        <w:rPr>
          <w:lang w:val="en-US"/>
        </w:rPr>
        <w:t>(</w:t>
      </w:r>
      <w:proofErr w:type="gramEnd"/>
      <w:r w:rsidRPr="00B27086">
        <w:rPr>
          <w:lang w:val="en-US"/>
        </w:rPr>
        <w:t xml:space="preserve">String </w:t>
      </w:r>
      <w:proofErr w:type="spellStart"/>
      <w:r w:rsidRPr="00B27086">
        <w:rPr>
          <w:lang w:val="en-US"/>
        </w:rPr>
        <w:t>prName</w:t>
      </w:r>
      <w:proofErr w:type="spellEnd"/>
      <w:r w:rsidRPr="00B27086">
        <w:rPr>
          <w:lang w:val="en-US"/>
        </w:rPr>
        <w:t xml:space="preserve">) — </w:t>
      </w:r>
      <w:r w:rsidRPr="00B27086">
        <w:t>проверяет</w:t>
      </w:r>
      <w:r w:rsidRPr="00B27086">
        <w:rPr>
          <w:lang w:val="en-US"/>
        </w:rPr>
        <w:t xml:space="preserve">, </w:t>
      </w:r>
      <w:r w:rsidRPr="00B27086">
        <w:t>закрыт</w:t>
      </w:r>
      <w:r w:rsidRPr="00B27086">
        <w:rPr>
          <w:lang w:val="en-US"/>
        </w:rPr>
        <w:t xml:space="preserve"> </w:t>
      </w:r>
      <w:r w:rsidRPr="00B27086">
        <w:t>ли</w:t>
      </w:r>
      <w:r w:rsidRPr="00B27086">
        <w:rPr>
          <w:lang w:val="en-US"/>
        </w:rPr>
        <w:t xml:space="preserve"> Pull Request</w:t>
      </w:r>
    </w:p>
    <w:p w:rsidR="00B27086" w:rsidRPr="00B27086" w:rsidRDefault="00B27086" w:rsidP="00B27086">
      <w:pPr>
        <w:pStyle w:val="a1"/>
        <w:rPr>
          <w:lang w:val="en-US"/>
        </w:rPr>
      </w:pPr>
    </w:p>
    <w:p w:rsidR="00B27086" w:rsidRPr="00B27086" w:rsidRDefault="00B27086" w:rsidP="00B27086">
      <w:pPr>
        <w:pStyle w:val="a1"/>
        <w:rPr>
          <w:b/>
          <w:bCs/>
        </w:rPr>
      </w:pPr>
      <w:bookmarkStart w:id="21" w:name="_Toc235185015"/>
      <w:r w:rsidRPr="00B27086">
        <w:rPr>
          <w:b/>
          <w:bCs/>
        </w:rPr>
        <w:t>3.3 Использование элементов</w:t>
      </w:r>
      <w:bookmarkEnd w:id="21"/>
    </w:p>
    <w:p w:rsidR="00B27086" w:rsidRPr="00B27086" w:rsidRDefault="00B27086" w:rsidP="00B27086">
      <w:pPr>
        <w:pStyle w:val="a1"/>
      </w:pPr>
      <w:r w:rsidRPr="00B27086">
        <w:lastRenderedPageBreak/>
        <w:t>При создании страниц использовались готовые элементы (</w:t>
      </w:r>
      <w:r w:rsidRPr="00B27086">
        <w:rPr>
          <w:lang w:val="en-US"/>
        </w:rPr>
        <w:t>Button</w:t>
      </w:r>
      <w:r w:rsidRPr="00B27086">
        <w:t xml:space="preserve">, </w:t>
      </w:r>
      <w:r w:rsidRPr="00B27086">
        <w:rPr>
          <w:lang w:val="en-US"/>
        </w:rPr>
        <w:t>Input</w:t>
      </w:r>
      <w:r w:rsidRPr="00B27086">
        <w:t xml:space="preserve">, </w:t>
      </w:r>
      <w:r w:rsidRPr="00B27086">
        <w:rPr>
          <w:lang w:val="en-US"/>
        </w:rPr>
        <w:t>Link</w:t>
      </w:r>
      <w:r w:rsidRPr="00B27086">
        <w:t xml:space="preserve">, </w:t>
      </w:r>
      <w:proofErr w:type="spellStart"/>
      <w:r w:rsidRPr="00B27086">
        <w:rPr>
          <w:lang w:val="en-US"/>
        </w:rPr>
        <w:t>DropdownItem</w:t>
      </w:r>
      <w:proofErr w:type="spellEnd"/>
      <w:r w:rsidRPr="00B27086">
        <w:t xml:space="preserve">, </w:t>
      </w:r>
      <w:proofErr w:type="spellStart"/>
      <w:r w:rsidRPr="00B27086">
        <w:rPr>
          <w:lang w:val="en-US"/>
        </w:rPr>
        <w:t>CodeMirrorInput</w:t>
      </w:r>
      <w:proofErr w:type="spellEnd"/>
      <w:r w:rsidRPr="00B27086">
        <w:t xml:space="preserve"> и другие). Это позволило быстро и единообразно описывать элементы интерфейса без дублирования кода поиска.</w:t>
      </w:r>
    </w:p>
    <w:p w:rsidR="00B27086" w:rsidRPr="00B27086" w:rsidRDefault="00B27086" w:rsidP="00B27086">
      <w:pPr>
        <w:pStyle w:val="a1"/>
        <w:rPr>
          <w:lang w:val="en-US"/>
        </w:rPr>
      </w:pPr>
      <w:proofErr w:type="spellStart"/>
      <w:r w:rsidRPr="00B27086">
        <w:rPr>
          <w:lang w:val="en-US"/>
        </w:rPr>
        <w:t>Пример</w:t>
      </w:r>
      <w:proofErr w:type="spellEnd"/>
      <w:r w:rsidRPr="00B27086">
        <w:rPr>
          <w:lang w:val="en-US"/>
        </w:rPr>
        <w:t>:</w:t>
      </w: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rPr>
          <w:lang w:val="en-US"/>
        </w:rPr>
        <w:t xml:space="preserve">private final Button </w:t>
      </w:r>
      <w:proofErr w:type="spellStart"/>
      <w:r w:rsidRPr="00B27086">
        <w:rPr>
          <w:lang w:val="en-US"/>
        </w:rPr>
        <w:t>newBranchButton</w:t>
      </w:r>
      <w:proofErr w:type="spellEnd"/>
      <w:r w:rsidRPr="00B27086">
        <w:rPr>
          <w:lang w:val="en-US"/>
        </w:rPr>
        <w:t xml:space="preserve"> = </w:t>
      </w:r>
      <w:proofErr w:type="spellStart"/>
      <w:r w:rsidRPr="00B27086">
        <w:rPr>
          <w:lang w:val="en-US"/>
        </w:rPr>
        <w:t>Button.byContainsText</w:t>
      </w:r>
      <w:proofErr w:type="spellEnd"/>
      <w:r w:rsidRPr="00B27086">
        <w:rPr>
          <w:lang w:val="en-US"/>
        </w:rPr>
        <w:t>("New branch");</w:t>
      </w: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rPr>
          <w:lang w:val="en-US"/>
        </w:rPr>
        <w:t xml:space="preserve">private final Input </w:t>
      </w:r>
      <w:proofErr w:type="spellStart"/>
      <w:r w:rsidRPr="00B27086">
        <w:rPr>
          <w:lang w:val="en-US"/>
        </w:rPr>
        <w:t>branchNameInput</w:t>
      </w:r>
      <w:proofErr w:type="spellEnd"/>
      <w:r w:rsidRPr="00B27086">
        <w:rPr>
          <w:lang w:val="en-US"/>
        </w:rPr>
        <w:t xml:space="preserve"> = </w:t>
      </w:r>
      <w:proofErr w:type="spellStart"/>
      <w:r w:rsidRPr="00B27086">
        <w:rPr>
          <w:lang w:val="en-US"/>
        </w:rPr>
        <w:t>Input.byLabel</w:t>
      </w:r>
      <w:proofErr w:type="spellEnd"/>
      <w:r w:rsidRPr="00B27086">
        <w:rPr>
          <w:lang w:val="en-US"/>
        </w:rPr>
        <w:t>("New branch name");</w:t>
      </w:r>
    </w:p>
    <w:p w:rsidR="00B27086" w:rsidRPr="00B27086" w:rsidRDefault="00B27086" w:rsidP="00B27086">
      <w:pPr>
        <w:pStyle w:val="a1"/>
        <w:rPr>
          <w:lang w:val="en-US"/>
        </w:rPr>
      </w:pPr>
      <w:r w:rsidRPr="00B27086">
        <w:rPr>
          <w:lang w:val="en-US"/>
        </w:rPr>
        <w:t xml:space="preserve">private final Link </w:t>
      </w:r>
      <w:proofErr w:type="spellStart"/>
      <w:r w:rsidRPr="00B27086">
        <w:rPr>
          <w:lang w:val="en-US"/>
        </w:rPr>
        <w:t>pullRequestsTab</w:t>
      </w:r>
      <w:proofErr w:type="spellEnd"/>
      <w:r w:rsidRPr="00B27086">
        <w:rPr>
          <w:lang w:val="en-US"/>
        </w:rPr>
        <w:t xml:space="preserve"> = </w:t>
      </w:r>
      <w:proofErr w:type="spellStart"/>
      <w:r w:rsidRPr="00B27086">
        <w:rPr>
          <w:lang w:val="en-US"/>
        </w:rPr>
        <w:t>Link.byHref</w:t>
      </w:r>
      <w:proofErr w:type="spellEnd"/>
      <w:r w:rsidRPr="00B27086">
        <w:rPr>
          <w:lang w:val="en-US"/>
        </w:rPr>
        <w:t>("/pulls");</w:t>
      </w:r>
    </w:p>
    <w:p w:rsidR="00B27086" w:rsidRPr="00B27086" w:rsidRDefault="00B27086" w:rsidP="00B27086">
      <w:pPr>
        <w:pStyle w:val="a1"/>
        <w:rPr>
          <w:b/>
          <w:bCs/>
        </w:rPr>
      </w:pPr>
      <w:bookmarkStart w:id="22" w:name="_Toc235185016"/>
      <w:r w:rsidRPr="00B27086">
        <w:rPr>
          <w:b/>
          <w:bCs/>
        </w:rPr>
        <w:t>3.4 Использование элементов</w:t>
      </w:r>
      <w:bookmarkEnd w:id="22"/>
    </w:p>
    <w:p w:rsidR="00B27086" w:rsidRPr="00B27086" w:rsidRDefault="00B27086" w:rsidP="00B27086">
      <w:pPr>
        <w:pStyle w:val="a1"/>
      </w:pPr>
      <w:r w:rsidRPr="00B27086">
        <w:t xml:space="preserve">Методы, которые выполняют действия и переходят на другую страницу, возвращают объект соответствующей страницы. Это обеспечивает плавную цепочку действий в тестах. </w:t>
      </w:r>
    </w:p>
    <w:p w:rsidR="00B75A53" w:rsidRDefault="00B75A53" w:rsidP="00B27086">
      <w:pPr>
        <w:pStyle w:val="a1"/>
      </w:pPr>
    </w:p>
    <w:p w:rsidR="00B75A53" w:rsidRDefault="00973025">
      <w:pPr>
        <w:pStyle w:val="3"/>
        <w:numPr>
          <w:ilvl w:val="0"/>
          <w:numId w:val="0"/>
        </w:numPr>
      </w:pPr>
      <w:r>
        <w:br w:type="page"/>
      </w:r>
    </w:p>
    <w:p w:rsidR="00B75A53" w:rsidRDefault="00973025">
      <w:pPr>
        <w:pStyle w:val="2"/>
        <w:numPr>
          <w:ilvl w:val="1"/>
          <w:numId w:val="2"/>
        </w:numPr>
      </w:pPr>
      <w:bookmarkStart w:id="23" w:name="_Toc6847"/>
      <w:r>
        <w:lastRenderedPageBreak/>
        <w:t>4 ОТЗЫВ РУКОВОДИТЕЛЯ</w:t>
      </w:r>
      <w:bookmarkEnd w:id="23"/>
    </w:p>
    <w:p w:rsidR="00B75A53" w:rsidRDefault="00973025">
      <w:pPr>
        <w:pStyle w:val="a1"/>
      </w:pPr>
      <w:r>
        <w:t>По результатам работы учебная практика оценена на</w:t>
      </w:r>
      <w:r>
        <w:t xml:space="preserve"> отлично</w:t>
      </w:r>
      <w:r>
        <w:t>.</w:t>
      </w:r>
    </w:p>
    <w:p w:rsidR="00B27086" w:rsidRDefault="00973025">
      <w:pPr>
        <w:pStyle w:val="a1"/>
        <w:rPr>
          <w:noProof/>
          <w:lang w:eastAsia="ru-RU" w:bidi="ar-SA"/>
        </w:rPr>
      </w:pPr>
      <w:r>
        <w:t xml:space="preserve">Отзыв руководителя с оценкой (см. рис. </w:t>
      </w:r>
      <w:r>
        <w:t>25</w:t>
      </w:r>
      <w:r>
        <w:t>).</w:t>
      </w:r>
      <w:r w:rsidR="00B27086" w:rsidRPr="00B27086">
        <w:rPr>
          <w:noProof/>
          <w:lang w:eastAsia="ru-RU" w:bidi="ar-SA"/>
        </w:rPr>
        <w:t xml:space="preserve"> </w:t>
      </w:r>
    </w:p>
    <w:p w:rsidR="00B75A53" w:rsidRDefault="00B27086" w:rsidP="00682321">
      <w:pPr>
        <w:pStyle w:val="a1"/>
      </w:pPr>
      <w:r w:rsidRPr="00B27086">
        <w:drawing>
          <wp:inline distT="0" distB="0" distL="0" distR="0" wp14:anchorId="42903E03" wp14:editId="32A7C2F8">
            <wp:extent cx="4691223" cy="6515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065" cy="651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53" w:rsidRDefault="00973025">
      <w:pPr>
        <w:pStyle w:val="af4"/>
        <w:rPr>
          <w:rFonts w:cs="Cambria"/>
          <w:b/>
          <w:bCs/>
          <w:caps/>
          <w:kern w:val="2"/>
          <w:highlight w:val="lightGray"/>
        </w:rPr>
      </w:pPr>
      <w:r>
        <w:t xml:space="preserve">Рисунок </w:t>
      </w:r>
      <w:r>
        <w:t>25</w:t>
      </w:r>
      <w:r>
        <w:t xml:space="preserve"> </w:t>
      </w:r>
      <w:r>
        <w:rPr>
          <w:lang w:val="en-US"/>
        </w:rPr>
        <w:t>-</w:t>
      </w:r>
      <w:r>
        <w:t xml:space="preserve"> Отзыв руководителя</w:t>
      </w:r>
      <w:r>
        <w:br w:type="page"/>
      </w:r>
    </w:p>
    <w:p w:rsidR="00B75A53" w:rsidRDefault="00973025">
      <w:pPr>
        <w:pStyle w:val="2"/>
        <w:numPr>
          <w:ilvl w:val="0"/>
          <w:numId w:val="2"/>
        </w:numPr>
      </w:pPr>
      <w:bookmarkStart w:id="24" w:name="_Toc31669"/>
      <w:r>
        <w:lastRenderedPageBreak/>
        <w:t>ЗАКЛЮЧЕНИЕ</w:t>
      </w:r>
      <w:bookmarkEnd w:id="24"/>
    </w:p>
    <w:p w:rsidR="00B75A53" w:rsidRDefault="00973025">
      <w:pPr>
        <w:pStyle w:val="a1"/>
      </w:pPr>
      <w:r>
        <w:t xml:space="preserve">В ходе выполнения летней учебной практики по направлению «UI-тестирование» была достигнута поставленная цель </w:t>
      </w:r>
      <w:r>
        <w:t>-</w:t>
      </w:r>
      <w:r>
        <w:t xml:space="preserve"> разработан набор автоматизированных UI-тестов для веб-приложения</w:t>
      </w:r>
      <w:r>
        <w:t xml:space="preserve"> (</w:t>
      </w:r>
      <w:r>
        <w:rPr>
          <w:lang w:val="en-US"/>
        </w:rPr>
        <w:t>GitHub</w:t>
      </w:r>
      <w:r>
        <w:t>)</w:t>
      </w:r>
      <w:r>
        <w:t xml:space="preserve"> на языке </w:t>
      </w:r>
      <w:proofErr w:type="spellStart"/>
      <w:r>
        <w:t>Java</w:t>
      </w:r>
      <w:proofErr w:type="spellEnd"/>
      <w:r>
        <w:t>. В рамках работы был реал</w:t>
      </w:r>
      <w:r>
        <w:t xml:space="preserve">изован полноценный тестовый проект, построенный на паттерне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>, что обеспечило его удобство для командной разработки.</w:t>
      </w:r>
    </w:p>
    <w:p w:rsidR="00B75A53" w:rsidRDefault="00973025">
      <w:pPr>
        <w:pStyle w:val="a1"/>
      </w:pPr>
      <w:r>
        <w:t>Поставленные задачи были решены в полном объёме. Разработано 8 автоматизированных тестов, покрывающих ключевые функции выбр</w:t>
      </w:r>
      <w:r>
        <w:t xml:space="preserve">анного блока тестирования: создание </w:t>
      </w:r>
      <w:proofErr w:type="spellStart"/>
      <w:r>
        <w:t>репозиториев</w:t>
      </w:r>
      <w:proofErr w:type="spellEnd"/>
      <w:r>
        <w:t xml:space="preserve"> с различными настройками видимости, работу с файловой структурой (создание и удаление файлов), управление ветками (создание и удаление), а также создание и закрытие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Request'ов</w:t>
      </w:r>
      <w:proofErr w:type="spellEnd"/>
      <w:r>
        <w:t>.</w:t>
      </w:r>
    </w:p>
    <w:p w:rsidR="00B75A53" w:rsidRDefault="00973025">
      <w:pPr>
        <w:pStyle w:val="a1"/>
      </w:pPr>
      <w:r>
        <w:t>Значительное внимание был</w:t>
      </w:r>
      <w:r>
        <w:t xml:space="preserve">о уделено созданию устойчивых </w:t>
      </w:r>
      <w:proofErr w:type="spellStart"/>
      <w:r>
        <w:t>XPath</w:t>
      </w:r>
      <w:proofErr w:type="spellEnd"/>
      <w:r>
        <w:t xml:space="preserve">-выражений, позволяющих надёжно идентифицировать элементы на странице. </w:t>
      </w:r>
    </w:p>
    <w:p w:rsidR="00B75A53" w:rsidRDefault="00973025">
      <w:pPr>
        <w:pStyle w:val="a1"/>
      </w:pPr>
      <w:r>
        <w:t xml:space="preserve">Настроенное </w:t>
      </w:r>
      <w:proofErr w:type="spellStart"/>
      <w:r>
        <w:t>логирование</w:t>
      </w:r>
      <w:proofErr w:type="spellEnd"/>
      <w:r>
        <w:t xml:space="preserve"> через Log4j позволяет автоматически фиксировать все действия </w:t>
      </w:r>
      <w:proofErr w:type="spellStart"/>
      <w:r>
        <w:t>Selenide</w:t>
      </w:r>
      <w:proofErr w:type="spellEnd"/>
      <w:r>
        <w:t>, что упрощает отладку и анализ результатов выполнения т</w:t>
      </w:r>
      <w:r>
        <w:t>естов.</w:t>
      </w:r>
    </w:p>
    <w:p w:rsidR="00B75A53" w:rsidRDefault="00973025">
      <w:pPr>
        <w:pStyle w:val="a1"/>
      </w:pPr>
      <w:r>
        <w:t xml:space="preserve">В ходе работы были освоены навыки командной разработки, работы с системой контроля версий </w:t>
      </w:r>
      <w:proofErr w:type="spellStart"/>
      <w:r>
        <w:t>Git</w:t>
      </w:r>
      <w:proofErr w:type="spellEnd"/>
      <w:r>
        <w:t xml:space="preserve">, написания </w:t>
      </w:r>
      <w:proofErr w:type="spellStart"/>
      <w:r>
        <w:t>автотестов</w:t>
      </w:r>
      <w:proofErr w:type="spellEnd"/>
      <w:r>
        <w:t xml:space="preserve"> на </w:t>
      </w:r>
      <w:proofErr w:type="spellStart"/>
      <w:r>
        <w:t>Java</w:t>
      </w:r>
      <w:proofErr w:type="spellEnd"/>
      <w:r>
        <w:t xml:space="preserve">. Получен практический опыт применения паттерна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работы с </w:t>
      </w:r>
      <w:proofErr w:type="spellStart"/>
      <w:r>
        <w:t>XPath</w:t>
      </w:r>
      <w:proofErr w:type="spellEnd"/>
      <w:r>
        <w:t xml:space="preserve"> и настройки </w:t>
      </w:r>
      <w:proofErr w:type="spellStart"/>
      <w:r>
        <w:t>логирования</w:t>
      </w:r>
      <w:proofErr w:type="spellEnd"/>
      <w:r>
        <w:t>. Результаты работы п</w:t>
      </w:r>
      <w:r>
        <w:t>одтверждены успешным прохождением всех тестов, что свидетельствует о корректности реализованных проверок.</w:t>
      </w:r>
      <w:r>
        <w:br w:type="page"/>
      </w:r>
    </w:p>
    <w:p w:rsidR="00B75A53" w:rsidRDefault="00973025">
      <w:pPr>
        <w:pStyle w:val="2"/>
        <w:numPr>
          <w:ilvl w:val="0"/>
          <w:numId w:val="2"/>
        </w:numPr>
        <w:rPr>
          <w:rFonts w:cs="Times New Roman"/>
        </w:rPr>
      </w:pPr>
      <w:bookmarkStart w:id="25" w:name="_Toc73173388"/>
      <w:bookmarkStart w:id="26" w:name="_Toc18738"/>
      <w:r>
        <w:rPr>
          <w:rFonts w:cs="Times New Roman"/>
        </w:rPr>
        <w:lastRenderedPageBreak/>
        <w:t>СПИСОК ИСПОЛЬЗОВАННЫХ ИСТОЧНИКОВ</w:t>
      </w:r>
      <w:bookmarkEnd w:id="25"/>
      <w:bookmarkEnd w:id="26"/>
      <w:r>
        <w:rPr>
          <w:rFonts w:cs="Times New Roman"/>
        </w:rPr>
        <w:t xml:space="preserve"> </w:t>
      </w:r>
    </w:p>
    <w:p w:rsidR="00B75A53" w:rsidRDefault="00973025">
      <w:pPr>
        <w:pStyle w:val="a1"/>
        <w:numPr>
          <w:ilvl w:val="0"/>
          <w:numId w:val="6"/>
        </w:numPr>
      </w:pPr>
      <w:proofErr w:type="spellStart"/>
      <w:r>
        <w:t>Java</w:t>
      </w:r>
      <w:proofErr w:type="spellEnd"/>
      <w:r>
        <w:t xml:space="preserve">. Базовый курс [Электронный ресурс]. URL: https://stepik.org/course/187/info (дата обращения: </w:t>
      </w:r>
      <w:r w:rsidRPr="00B27086">
        <w:t>08</w:t>
      </w:r>
      <w:r>
        <w:t>.07.2026).</w:t>
      </w:r>
    </w:p>
    <w:p w:rsidR="00B75A53" w:rsidRDefault="00973025">
      <w:pPr>
        <w:pStyle w:val="a1"/>
        <w:numPr>
          <w:ilvl w:val="0"/>
          <w:numId w:val="6"/>
        </w:numPr>
      </w:pPr>
      <w:proofErr w:type="spellStart"/>
      <w:r>
        <w:t>Apac</w:t>
      </w:r>
      <w:r>
        <w:t>he</w:t>
      </w:r>
      <w:proofErr w:type="spellEnd"/>
      <w:r>
        <w:t xml:space="preserve">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[Электронный ресурс]. URL: https://maven.apache.org (дата обращения: </w:t>
      </w:r>
      <w:r w:rsidRPr="00B27086">
        <w:t>09</w:t>
      </w:r>
      <w:r>
        <w:t>.07.2026).</w:t>
      </w:r>
    </w:p>
    <w:p w:rsidR="00B75A53" w:rsidRDefault="00973025">
      <w:pPr>
        <w:pStyle w:val="a1"/>
        <w:numPr>
          <w:ilvl w:val="0"/>
          <w:numId w:val="6"/>
        </w:numPr>
      </w:pPr>
      <w:proofErr w:type="spellStart"/>
      <w:r>
        <w:t>JUnit</w:t>
      </w:r>
      <w:proofErr w:type="spellEnd"/>
      <w:r>
        <w:t xml:space="preserve"> [Электронный ресурс]. URL: https://junit.org (дата обращения: 1</w:t>
      </w:r>
      <w:r w:rsidRPr="00B27086">
        <w:t>1</w:t>
      </w:r>
      <w:r>
        <w:t>.07.2026).</w:t>
      </w:r>
    </w:p>
    <w:p w:rsidR="00B75A53" w:rsidRDefault="00973025">
      <w:pPr>
        <w:pStyle w:val="a1"/>
        <w:numPr>
          <w:ilvl w:val="0"/>
          <w:numId w:val="6"/>
        </w:numPr>
      </w:pPr>
      <w:proofErr w:type="spellStart"/>
      <w:r>
        <w:t>Selenide</w:t>
      </w:r>
      <w:proofErr w:type="spellEnd"/>
      <w:r>
        <w:t xml:space="preserve"> [Электронный ресурс]. URL: https://selenide.org (дата обращения: </w:t>
      </w:r>
      <w:r w:rsidRPr="00B27086">
        <w:t>09</w:t>
      </w:r>
      <w:r>
        <w:t>.07.2026).</w:t>
      </w:r>
    </w:p>
    <w:p w:rsidR="00B75A53" w:rsidRDefault="00973025">
      <w:pPr>
        <w:pStyle w:val="a1"/>
        <w:numPr>
          <w:ilvl w:val="0"/>
          <w:numId w:val="6"/>
        </w:numPr>
      </w:pPr>
      <w:proofErr w:type="spellStart"/>
      <w:r>
        <w:t>Github-Testing-Project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летняя учебная практика 2026, UI-Тестирование </w:t>
      </w:r>
      <w:proofErr w:type="spellStart"/>
      <w:r>
        <w:t>GitHub</w:t>
      </w:r>
      <w:proofErr w:type="spellEnd"/>
      <w:r>
        <w:t>. URL: https://github.com/Skripnikova-D/Github-Testing-Project (дата обращения: 12.07.2026).</w:t>
      </w:r>
    </w:p>
    <w:p w:rsidR="00B75A53" w:rsidRDefault="00B75A53">
      <w:pPr>
        <w:outlineLvl w:val="0"/>
      </w:pPr>
    </w:p>
    <w:sectPr w:rsidR="00B75A53">
      <w:footerReference w:type="default" r:id="rId32"/>
      <w:footerReference w:type="first" r:id="rId33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025" w:rsidRDefault="00973025">
      <w:r>
        <w:separator/>
      </w:r>
    </w:p>
  </w:endnote>
  <w:endnote w:type="continuationSeparator" w:id="0">
    <w:p w:rsidR="00973025" w:rsidRDefault="00973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 CJK SC">
    <w:altName w:val="SimSun"/>
    <w:charset w:val="86"/>
    <w:family w:val="auto"/>
    <w:pitch w:val="default"/>
  </w:font>
  <w:font w:name="Lohit Devanagari">
    <w:altName w:val="Segoe Print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A53" w:rsidRDefault="00B75A53">
    <w:pPr>
      <w:jc w:val="center"/>
      <w:rPr>
        <w:rStyle w:val="a8"/>
      </w:rPr>
    </w:pPr>
  </w:p>
  <w:p w:rsidR="00B75A53" w:rsidRDefault="00973025">
    <w:pPr>
      <w:ind w:right="360"/>
      <w:jc w:val="center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5808E0">
      <w:rPr>
        <w:rStyle w:val="a8"/>
        <w:noProof/>
      </w:rPr>
      <w:t>3</w:t>
    </w:r>
    <w:r>
      <w:rPr>
        <w:rStyle w:val="a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A53" w:rsidRDefault="00B75A53">
    <w:pPr>
      <w:jc w:val="center"/>
    </w:pPr>
  </w:p>
  <w:p w:rsidR="00B75A53" w:rsidRDefault="00B75A53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025" w:rsidRDefault="00973025">
      <w:r>
        <w:separator/>
      </w:r>
    </w:p>
  </w:footnote>
  <w:footnote w:type="continuationSeparator" w:id="0">
    <w:p w:rsidR="00973025" w:rsidRDefault="00973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E7A214E"/>
    <w:multiLevelType w:val="multilevel"/>
    <w:tmpl w:val="8E7A214E"/>
    <w:lvl w:ilvl="0">
      <w:start w:val="1"/>
      <w:numFmt w:val="decimal"/>
      <w:lvlText w:val="%1."/>
      <w:lvlJc w:val="left"/>
      <w:pPr>
        <w:tabs>
          <w:tab w:val="left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E6A6F4BA"/>
    <w:multiLevelType w:val="multilevel"/>
    <w:tmpl w:val="E6A6F4B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4D2667AE"/>
    <w:multiLevelType w:val="singleLevel"/>
    <w:tmpl w:val="4D2667AE"/>
    <w:lvl w:ilvl="0">
      <w:start w:val="1"/>
      <w:numFmt w:val="bullet"/>
      <w:lvlText w:val=""/>
      <w:lvlJc w:val="left"/>
      <w:pPr>
        <w:tabs>
          <w:tab w:val="left" w:pos="709"/>
        </w:tabs>
        <w:ind w:left="709" w:firstLine="0"/>
      </w:pPr>
      <w:rPr>
        <w:rFonts w:ascii="Wingdings" w:hAnsi="Wingdings" w:hint="default"/>
        <w:sz w:val="18"/>
        <w:szCs w:val="18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pStyle w:val="a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A53"/>
    <w:rsid w:val="005808E0"/>
    <w:rsid w:val="00682321"/>
    <w:rsid w:val="00973025"/>
    <w:rsid w:val="00B27086"/>
    <w:rsid w:val="00B75A53"/>
    <w:rsid w:val="0FD14A84"/>
    <w:rsid w:val="102C181C"/>
    <w:rsid w:val="19ED4F15"/>
    <w:rsid w:val="1AC74D28"/>
    <w:rsid w:val="1C3041CB"/>
    <w:rsid w:val="1CE63CF9"/>
    <w:rsid w:val="1D320E04"/>
    <w:rsid w:val="1F791576"/>
    <w:rsid w:val="21BC76E5"/>
    <w:rsid w:val="2C0A6F36"/>
    <w:rsid w:val="2E0C1698"/>
    <w:rsid w:val="33D25C91"/>
    <w:rsid w:val="35FD3123"/>
    <w:rsid w:val="360836B2"/>
    <w:rsid w:val="364F18A8"/>
    <w:rsid w:val="36A857BA"/>
    <w:rsid w:val="387C7C7C"/>
    <w:rsid w:val="3A7D1602"/>
    <w:rsid w:val="3A90095A"/>
    <w:rsid w:val="40263A0F"/>
    <w:rsid w:val="40FB31AB"/>
    <w:rsid w:val="41B90FE0"/>
    <w:rsid w:val="43AA1790"/>
    <w:rsid w:val="45061A4C"/>
    <w:rsid w:val="47B94EBB"/>
    <w:rsid w:val="4B5948EE"/>
    <w:rsid w:val="500C446C"/>
    <w:rsid w:val="50BE6D04"/>
    <w:rsid w:val="51EA7C8F"/>
    <w:rsid w:val="5B2F2952"/>
    <w:rsid w:val="5CAF3197"/>
    <w:rsid w:val="5D4D1AA2"/>
    <w:rsid w:val="66B40B0F"/>
    <w:rsid w:val="681B634B"/>
    <w:rsid w:val="6BE97D97"/>
    <w:rsid w:val="6CBC4A02"/>
    <w:rsid w:val="6D6C4B1A"/>
    <w:rsid w:val="6E6526A9"/>
    <w:rsid w:val="76704CDE"/>
    <w:rsid w:val="798F00FE"/>
    <w:rsid w:val="7C080A75"/>
    <w:rsid w:val="7E50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63859"/>
  <w15:docId w15:val="{9613B046-808D-4097-BBCA-BE58CB6B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uppressAutoHyphens/>
      <w:jc w:val="both"/>
    </w:pPr>
    <w:rPr>
      <w:rFonts w:eastAsia="Noto Serif CJK SC" w:cs="Lohit Devanagari"/>
      <w:sz w:val="28"/>
      <w:lang w:eastAsia="zh-CN" w:bidi="hi-IN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pPr>
      <w:tabs>
        <w:tab w:val="left" w:pos="0"/>
      </w:tabs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qFormat/>
    <w:pPr>
      <w:numPr>
        <w:numId w:val="2"/>
      </w:numPr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pPr>
      <w:outlineLvl w:val="3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link w:val="a5"/>
    <w:qFormat/>
    <w:pPr>
      <w:tabs>
        <w:tab w:val="left" w:pos="709"/>
      </w:tabs>
      <w:suppressAutoHyphens/>
      <w:spacing w:line="360" w:lineRule="auto"/>
      <w:ind w:firstLine="709"/>
      <w:jc w:val="both"/>
    </w:pPr>
    <w:rPr>
      <w:rFonts w:eastAsia="Noto Serif CJK SC"/>
      <w:sz w:val="28"/>
      <w:szCs w:val="28"/>
      <w:lang w:eastAsia="zh-CN" w:bidi="hi-IN"/>
    </w:rPr>
  </w:style>
  <w:style w:type="character" w:styleId="a6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styleId="a7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8">
    <w:name w:val="page number"/>
    <w:basedOn w:val="a2"/>
    <w:qFormat/>
  </w:style>
  <w:style w:type="paragraph" w:styleId="a9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annotation text"/>
    <w:basedOn w:val="a0"/>
    <w:link w:val="ab"/>
    <w:uiPriority w:val="99"/>
    <w:semiHidden/>
    <w:unhideWhenUsed/>
    <w:qFormat/>
    <w:rPr>
      <w:rFonts w:cs="Mangal"/>
      <w:szCs w:val="18"/>
    </w:rPr>
  </w:style>
  <w:style w:type="paragraph" w:styleId="ac">
    <w:name w:val="annotation subject"/>
    <w:basedOn w:val="aa"/>
    <w:next w:val="aa"/>
    <w:link w:val="ad"/>
    <w:uiPriority w:val="99"/>
    <w:semiHidden/>
    <w:unhideWhenUsed/>
    <w:qFormat/>
    <w:rPr>
      <w:b/>
      <w:bCs/>
    </w:rPr>
  </w:style>
  <w:style w:type="paragraph" w:styleId="10">
    <w:name w:val="toc 1"/>
    <w:basedOn w:val="a1"/>
    <w:next w:val="a1"/>
    <w:uiPriority w:val="39"/>
    <w:qFormat/>
    <w:pPr>
      <w:tabs>
        <w:tab w:val="right" w:leader="dot" w:pos="9345"/>
      </w:tabs>
      <w:ind w:firstLine="0"/>
    </w:pPr>
  </w:style>
  <w:style w:type="paragraph" w:styleId="30">
    <w:name w:val="toc 3"/>
    <w:basedOn w:val="20"/>
    <w:next w:val="a1"/>
    <w:autoRedefine/>
    <w:uiPriority w:val="39"/>
    <w:unhideWhenUsed/>
    <w:qFormat/>
  </w:style>
  <w:style w:type="paragraph" w:styleId="20">
    <w:name w:val="toc 2"/>
    <w:basedOn w:val="10"/>
    <w:next w:val="a0"/>
    <w:autoRedefine/>
    <w:uiPriority w:val="39"/>
    <w:unhideWhenUsed/>
    <w:qFormat/>
    <w:rPr>
      <w:rFonts w:cs="Mangal"/>
      <w:szCs w:val="18"/>
    </w:rPr>
  </w:style>
  <w:style w:type="paragraph" w:styleId="40">
    <w:name w:val="toc 4"/>
    <w:basedOn w:val="a0"/>
    <w:next w:val="a0"/>
    <w:autoRedefine/>
    <w:uiPriority w:val="39"/>
    <w:unhideWhenUsed/>
    <w:qFormat/>
    <w:pPr>
      <w:spacing w:after="100"/>
      <w:ind w:left="600"/>
    </w:pPr>
    <w:rPr>
      <w:rFonts w:cs="Mangal"/>
      <w:szCs w:val="18"/>
    </w:rPr>
  </w:style>
  <w:style w:type="paragraph" w:styleId="ae">
    <w:name w:val="footer"/>
    <w:basedOn w:val="user"/>
    <w:qFormat/>
  </w:style>
  <w:style w:type="paragraph" w:customStyle="1" w:styleId="user">
    <w:name w:val="Колонтитулы (user)"/>
    <w:basedOn w:val="a0"/>
    <w:qFormat/>
  </w:style>
  <w:style w:type="paragraph" w:styleId="a">
    <w:name w:val="List"/>
    <w:basedOn w:val="a1"/>
    <w:qFormat/>
    <w:pPr>
      <w:numPr>
        <w:numId w:val="3"/>
      </w:numPr>
    </w:pPr>
  </w:style>
  <w:style w:type="paragraph" w:styleId="af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f0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Знак"/>
    <w:basedOn w:val="a2"/>
    <w:link w:val="a1"/>
    <w:qFormat/>
    <w:rPr>
      <w:rFonts w:ascii="Times New Roman" w:hAnsi="Times New Roman" w:cs="Times New Roman"/>
      <w:sz w:val="28"/>
      <w:szCs w:val="28"/>
    </w:rPr>
  </w:style>
  <w:style w:type="character" w:customStyle="1" w:styleId="31">
    <w:name w:val="Заголовок 3 Знак"/>
    <w:basedOn w:val="a2"/>
    <w:qFormat/>
    <w:rPr>
      <w:rFonts w:ascii="Times New Roman" w:hAnsi="Times New Roman" w:cs="Cambria"/>
      <w:b/>
      <w:bCs/>
      <w:kern w:val="2"/>
      <w:sz w:val="28"/>
      <w:szCs w:val="28"/>
    </w:rPr>
  </w:style>
  <w:style w:type="character" w:customStyle="1" w:styleId="ab">
    <w:name w:val="Текст примечания Знак"/>
    <w:basedOn w:val="a2"/>
    <w:link w:val="aa"/>
    <w:uiPriority w:val="99"/>
    <w:semiHidden/>
    <w:qFormat/>
    <w:rPr>
      <w:rFonts w:cs="Mangal"/>
      <w:szCs w:val="18"/>
    </w:rPr>
  </w:style>
  <w:style w:type="character" w:customStyle="1" w:styleId="ad">
    <w:name w:val="Тема примечания Знак"/>
    <w:basedOn w:val="ab"/>
    <w:link w:val="ac"/>
    <w:uiPriority w:val="99"/>
    <w:semiHidden/>
    <w:qFormat/>
    <w:rPr>
      <w:rFonts w:cs="Mangal"/>
      <w:b/>
      <w:bCs/>
      <w:szCs w:val="18"/>
    </w:rPr>
  </w:style>
  <w:style w:type="character" w:customStyle="1" w:styleId="user0">
    <w:name w:val="Ссылка указателя (user)"/>
    <w:qFormat/>
  </w:style>
  <w:style w:type="character" w:customStyle="1" w:styleId="af1">
    <w:name w:val="Ссылка указателя"/>
    <w:qFormat/>
  </w:style>
  <w:style w:type="paragraph" w:customStyle="1" w:styleId="11">
    <w:name w:val="Заголовок1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12">
    <w:name w:val="Указатель1"/>
    <w:basedOn w:val="a0"/>
    <w:qFormat/>
    <w:pPr>
      <w:suppressLineNumbers/>
    </w:pPr>
    <w:rPr>
      <w:rFonts w:cs="Arial"/>
    </w:rPr>
  </w:style>
  <w:style w:type="paragraph" w:customStyle="1" w:styleId="user1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2">
    <w:name w:val="Указатель (user)"/>
    <w:basedOn w:val="a0"/>
    <w:qFormat/>
    <w:pPr>
      <w:suppressLineNumbers/>
    </w:pPr>
    <w:rPr>
      <w:rFonts w:cs="Arial"/>
    </w:rPr>
  </w:style>
  <w:style w:type="paragraph" w:customStyle="1" w:styleId="af2">
    <w:name w:val="ВКР_Содержимое таблицы"/>
    <w:basedOn w:val="a0"/>
    <w:qFormat/>
    <w:pPr>
      <w:suppressLineNumbers/>
      <w:spacing w:line="360" w:lineRule="auto"/>
      <w:jc w:val="center"/>
    </w:pPr>
    <w:rPr>
      <w:rFonts w:cs="Times New Roman"/>
    </w:rPr>
  </w:style>
  <w:style w:type="paragraph" w:customStyle="1" w:styleId="af3">
    <w:name w:val="ВКР_Подпись таблицы"/>
    <w:basedOn w:val="a1"/>
    <w:link w:val="Char"/>
    <w:qFormat/>
    <w:pPr>
      <w:spacing w:line="240" w:lineRule="auto"/>
      <w:ind w:firstLine="0"/>
      <w:jc w:val="left"/>
    </w:pPr>
    <w:rPr>
      <w:szCs w:val="20"/>
    </w:rPr>
  </w:style>
  <w:style w:type="paragraph" w:customStyle="1" w:styleId="af4">
    <w:name w:val="ВКР_Подпись для рисунков"/>
    <w:basedOn w:val="a1"/>
    <w:next w:val="a0"/>
    <w:link w:val="Char0"/>
    <w:qFormat/>
    <w:pPr>
      <w:ind w:firstLine="0"/>
      <w:jc w:val="center"/>
    </w:pPr>
  </w:style>
  <w:style w:type="paragraph" w:customStyle="1" w:styleId="af5">
    <w:name w:val="Колонтитулы"/>
    <w:basedOn w:val="a0"/>
    <w:qFormat/>
  </w:style>
  <w:style w:type="character" w:customStyle="1" w:styleId="Char0">
    <w:name w:val="ВКР_Подпись для рисунков Char"/>
    <w:link w:val="af4"/>
    <w:qFormat/>
  </w:style>
  <w:style w:type="character" w:customStyle="1" w:styleId="Char">
    <w:name w:val="ВКР_Подпись таблицы Char"/>
    <w:link w:val="af3"/>
    <w:qFormat/>
    <w:rPr>
      <w:szCs w:val="20"/>
    </w:rPr>
  </w:style>
  <w:style w:type="paragraph" w:styleId="af6">
    <w:name w:val="header"/>
    <w:basedOn w:val="a0"/>
    <w:link w:val="af7"/>
    <w:uiPriority w:val="99"/>
    <w:unhideWhenUsed/>
    <w:rsid w:val="00B2708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7">
    <w:name w:val="Верхний колонтитул Знак"/>
    <w:basedOn w:val="a2"/>
    <w:link w:val="af6"/>
    <w:uiPriority w:val="99"/>
    <w:rsid w:val="00B27086"/>
    <w:rPr>
      <w:rFonts w:eastAsia="Noto Serif CJK SC" w:cs="Mangal"/>
      <w:sz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93015-3FBC-4E24-8A09-9B9804671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38</Pages>
  <Words>3843</Words>
  <Characters>21911</Characters>
  <Application>Microsoft Office Word</Application>
  <DocSecurity>0</DocSecurity>
  <Lines>182</Lines>
  <Paragraphs>51</Paragraphs>
  <ScaleCrop>false</ScaleCrop>
  <Company/>
  <LinksUpToDate>false</LinksUpToDate>
  <CharactersWithSpaces>25703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creator>каф. МОЭВМ</dc:creator>
  <cp:lastModifiedBy>NIK</cp:lastModifiedBy>
  <cp:revision>14</cp:revision>
  <cp:lastPrinted>2025-09-17T20:14:00Z</cp:lastPrinted>
  <dcterms:created xsi:type="dcterms:W3CDTF">2026-05-20T18:41:00Z</dcterms:created>
  <dcterms:modified xsi:type="dcterms:W3CDTF">2026-07-17T10:56:00Z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eyJoZGlkIjoiNGQ2YWM1MmE3NWNkN2I4ODNiNjQzZDJhMTk1ZjcwZTQiLCJ1c2VySWQiOiI4NDIxNTIwOTMyODgifQ==</vt:lpwstr>
  </property>
  <property fmtid="{D5CDD505-2E9C-101B-9397-08002B2CF9AE}" pid="3" name="KSOProductBuildVer">
    <vt:lpwstr>1049-12.1.0.26880</vt:lpwstr>
  </property>
  <property fmtid="{D5CDD505-2E9C-101B-9397-08002B2CF9AE}" pid="4" name="ICV">
    <vt:lpwstr>5F85BECA9CFC4A63A4A89EDDA52F6710_13</vt:lpwstr>
  </property>
</Properties>
</file>