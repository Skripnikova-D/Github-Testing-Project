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3AB066">
      <w:pPr>
        <w:jc w:val="center"/>
        <w:rPr>
          <w:rFonts w:cs="Times New Roman"/>
          <w:b/>
          <w:bCs/>
          <w:sz w:val="26"/>
          <w:szCs w:val="26"/>
        </w:rPr>
      </w:pPr>
      <w:r>
        <w:rPr>
          <w:rFonts w:cs="Times New Roman"/>
          <w:b/>
          <w:bCs/>
          <w:sz w:val="26"/>
          <w:szCs w:val="26"/>
        </w:rPr>
        <w:t xml:space="preserve">«Санкт-Петербургский государственный электротехнический университет </w:t>
      </w:r>
    </w:p>
    <w:p w14:paraId="2AA6D124">
      <w:pPr>
        <w:jc w:val="center"/>
        <w:rPr>
          <w:rFonts w:cs="Times New Roman"/>
          <w:b/>
          <w:bCs/>
          <w:sz w:val="26"/>
          <w:szCs w:val="26"/>
        </w:rPr>
      </w:pPr>
      <w:r>
        <w:rPr>
          <w:rFonts w:cs="Times New Roman"/>
          <w:b/>
          <w:bCs/>
          <w:sz w:val="26"/>
          <w:szCs w:val="26"/>
        </w:rPr>
        <w:t>«ЛЭТИ» им. В.И.Ульянова (Ленина)»</w:t>
      </w:r>
    </w:p>
    <w:p w14:paraId="67CCA31C">
      <w:pPr>
        <w:jc w:val="center"/>
        <w:rPr>
          <w:rFonts w:cs="Times New Roman"/>
          <w:b/>
          <w:bCs/>
          <w:sz w:val="26"/>
          <w:szCs w:val="26"/>
        </w:rPr>
      </w:pPr>
      <w:r>
        <w:rPr>
          <w:rFonts w:cs="Times New Roman"/>
          <w:b/>
          <w:bCs/>
          <w:sz w:val="26"/>
          <w:szCs w:val="26"/>
        </w:rPr>
        <w:t>(СПбГЭТУ «ЛЭТИ»)</w:t>
      </w:r>
    </w:p>
    <w:p w14:paraId="7C54DAAA">
      <w:pPr>
        <w:spacing w:line="336" w:lineRule="auto"/>
        <w:jc w:val="center"/>
        <w:rPr>
          <w:rFonts w:cs="Times New Roman"/>
          <w:b/>
          <w:bCs/>
          <w:caps/>
          <w:szCs w:val="28"/>
        </w:rPr>
      </w:pPr>
    </w:p>
    <w:p w14:paraId="022E794F">
      <w:pPr>
        <w:spacing w:line="336" w:lineRule="auto"/>
        <w:jc w:val="center"/>
        <w:rPr>
          <w:rFonts w:cs="Times New Roman"/>
          <w:b/>
          <w:bCs/>
          <w:caps/>
          <w:szCs w:val="28"/>
        </w:rPr>
      </w:pPr>
    </w:p>
    <w:p w14:paraId="6022D2B1">
      <w:pPr>
        <w:spacing w:line="336" w:lineRule="auto"/>
        <w:jc w:val="center"/>
        <w:rPr>
          <w:rFonts w:cs="Times New Roman"/>
          <w:b/>
          <w:bCs/>
          <w:caps/>
          <w:szCs w:val="28"/>
        </w:rPr>
      </w:pPr>
    </w:p>
    <w:p w14:paraId="236E0AF3">
      <w:pPr>
        <w:spacing w:line="336" w:lineRule="auto"/>
        <w:jc w:val="center"/>
        <w:rPr>
          <w:rFonts w:cs="Times New Roman"/>
          <w:b/>
          <w:bCs/>
          <w:caps/>
          <w:szCs w:val="28"/>
        </w:rPr>
      </w:pPr>
    </w:p>
    <w:p w14:paraId="4E226FA3">
      <w:pPr>
        <w:spacing w:line="336" w:lineRule="auto"/>
        <w:jc w:val="center"/>
        <w:rPr>
          <w:rFonts w:cs="Times New Roman"/>
          <w:b/>
          <w:bCs/>
          <w:caps/>
          <w:szCs w:val="28"/>
        </w:rPr>
      </w:pPr>
    </w:p>
    <w:p w14:paraId="65C287A6">
      <w:pPr>
        <w:spacing w:line="336" w:lineRule="auto"/>
        <w:jc w:val="center"/>
        <w:rPr>
          <w:rFonts w:cs="Times New Roman"/>
          <w:b/>
          <w:bCs/>
          <w:caps/>
          <w:szCs w:val="28"/>
        </w:rPr>
      </w:pPr>
    </w:p>
    <w:p w14:paraId="2F6DFE31">
      <w:pPr>
        <w:spacing w:line="336" w:lineRule="auto"/>
        <w:jc w:val="center"/>
        <w:rPr>
          <w:rFonts w:cs="Times New Roman"/>
          <w:b/>
          <w:bCs/>
          <w:caps/>
          <w:szCs w:val="28"/>
        </w:rPr>
      </w:pPr>
    </w:p>
    <w:p w14:paraId="4942E7F0">
      <w:pPr>
        <w:spacing w:line="336" w:lineRule="auto"/>
        <w:jc w:val="center"/>
        <w:rPr>
          <w:rFonts w:cs="Times New Roman"/>
          <w:b/>
          <w:bCs/>
          <w:caps/>
          <w:szCs w:val="28"/>
        </w:rPr>
      </w:pPr>
    </w:p>
    <w:p w14:paraId="0A536263">
      <w:pPr>
        <w:spacing w:line="336" w:lineRule="auto"/>
        <w:jc w:val="center"/>
        <w:rPr>
          <w:rFonts w:cs="Times New Roman"/>
          <w:b/>
          <w:bCs/>
          <w:caps/>
          <w:szCs w:val="28"/>
        </w:rPr>
      </w:pPr>
    </w:p>
    <w:p w14:paraId="5D5D3502">
      <w:pPr>
        <w:spacing w:line="336" w:lineRule="auto"/>
        <w:jc w:val="center"/>
        <w:rPr>
          <w:rFonts w:cs="Times New Roman"/>
          <w:b/>
          <w:bCs/>
          <w:caps/>
          <w:szCs w:val="28"/>
        </w:rPr>
      </w:pPr>
    </w:p>
    <w:p w14:paraId="3AB946AE">
      <w:pPr>
        <w:pStyle w:val="4"/>
        <w:ind w:firstLine="0"/>
        <w:jc w:val="center"/>
        <w:rPr>
          <w:b/>
          <w:bCs/>
          <w:sz w:val="36"/>
          <w:szCs w:val="36"/>
        </w:rPr>
      </w:pPr>
      <w:r>
        <w:rPr>
          <w:b/>
          <w:bCs/>
          <w:sz w:val="36"/>
          <w:szCs w:val="36"/>
        </w:rPr>
        <w:t>ОТЧЁТ</w:t>
      </w:r>
    </w:p>
    <w:p w14:paraId="7A99809F">
      <w:pPr>
        <w:pStyle w:val="4"/>
        <w:tabs>
          <w:tab w:val="left" w:pos="4200"/>
        </w:tabs>
        <w:ind w:firstLine="0"/>
        <w:jc w:val="center"/>
        <w:rPr>
          <w:b/>
          <w:bCs/>
          <w:sz w:val="36"/>
          <w:szCs w:val="36"/>
        </w:rPr>
      </w:pPr>
      <w:r>
        <w:rPr>
          <w:b/>
          <w:bCs/>
          <w:sz w:val="36"/>
          <w:szCs w:val="36"/>
        </w:rPr>
        <w:t xml:space="preserve">ПО </w:t>
      </w:r>
      <w:r>
        <w:rPr>
          <w:rFonts w:hint="default"/>
          <w:b/>
          <w:bCs/>
          <w:sz w:val="36"/>
          <w:szCs w:val="36"/>
          <w:lang w:val="ru-RU"/>
        </w:rPr>
        <w:t>УЧЕБНОЙ</w:t>
      </w:r>
      <w:r>
        <w:rPr>
          <w:b/>
          <w:bCs/>
          <w:sz w:val="36"/>
          <w:szCs w:val="36"/>
        </w:rPr>
        <w:t xml:space="preserve"> ПРАКТИКЕ</w:t>
      </w:r>
    </w:p>
    <w:p w14:paraId="0984082A">
      <w:pPr>
        <w:spacing w:line="336" w:lineRule="auto"/>
        <w:jc w:val="center"/>
        <w:rPr>
          <w:rFonts w:cs="Times New Roman"/>
          <w:szCs w:val="28"/>
        </w:rPr>
      </w:pPr>
    </w:p>
    <w:p w14:paraId="4CA8DEDF">
      <w:pPr>
        <w:spacing w:line="336" w:lineRule="auto"/>
        <w:jc w:val="center"/>
        <w:rPr>
          <w:rFonts w:cs="Times New Roman"/>
          <w:caps/>
          <w:color w:val="FF0000"/>
          <w:szCs w:val="28"/>
        </w:rPr>
      </w:pPr>
    </w:p>
    <w:p w14:paraId="2D1498E9">
      <w:pPr>
        <w:pStyle w:val="4"/>
        <w:ind w:firstLine="0"/>
        <w:jc w:val="center"/>
        <w:rPr>
          <w:rFonts w:hint="default"/>
          <w:b/>
          <w:bCs/>
          <w:smallCaps/>
          <w:lang w:val="ru-RU"/>
        </w:rPr>
      </w:pPr>
      <w:r>
        <w:rPr>
          <w:b/>
          <w:bCs/>
        </w:rPr>
        <w:t xml:space="preserve">Тема: </w:t>
      </w:r>
      <w:r>
        <w:rPr>
          <w:rFonts w:hint="default"/>
          <w:b/>
          <w:bCs/>
          <w:lang w:val="en-US"/>
        </w:rPr>
        <w:t>UI-</w:t>
      </w:r>
      <w:r>
        <w:rPr>
          <w:rFonts w:hint="default"/>
          <w:b/>
          <w:bCs/>
          <w:lang w:val="ru-RU"/>
        </w:rPr>
        <w:t>тестирование</w:t>
      </w:r>
    </w:p>
    <w:p w14:paraId="7D33B997">
      <w:pPr>
        <w:spacing w:line="336" w:lineRule="auto"/>
        <w:jc w:val="center"/>
        <w:rPr>
          <w:rFonts w:cs="Times New Roman"/>
          <w:smallCaps/>
          <w:szCs w:val="28"/>
        </w:rPr>
      </w:pPr>
    </w:p>
    <w:p w14:paraId="0CBFEEAC">
      <w:pPr>
        <w:spacing w:line="336" w:lineRule="auto"/>
        <w:jc w:val="center"/>
        <w:rPr>
          <w:rFonts w:cs="Times New Roman"/>
          <w:smallCaps/>
          <w:szCs w:val="28"/>
        </w:rPr>
      </w:pPr>
    </w:p>
    <w:p w14:paraId="0F733E54">
      <w:pPr>
        <w:spacing w:line="336" w:lineRule="auto"/>
        <w:jc w:val="both"/>
        <w:rPr>
          <w:rFonts w:cs="Times New Roman"/>
          <w:smallCaps/>
          <w:szCs w:val="28"/>
        </w:rPr>
      </w:pPr>
    </w:p>
    <w:p w14:paraId="1C03063B">
      <w:pPr>
        <w:spacing w:line="336" w:lineRule="auto"/>
        <w:jc w:val="both"/>
        <w:rPr>
          <w:rFonts w:cs="Times New Roman"/>
          <w:szCs w:val="28"/>
        </w:rPr>
      </w:pPr>
    </w:p>
    <w:tbl>
      <w:tblPr>
        <w:tblStyle w:val="8"/>
        <w:tblW w:w="9354" w:type="dxa"/>
        <w:jc w:val="center"/>
        <w:tblLayout w:type="fixed"/>
        <w:tblCellMar>
          <w:top w:w="0" w:type="dxa"/>
          <w:left w:w="108" w:type="dxa"/>
          <w:bottom w:w="0" w:type="dxa"/>
          <w:right w:w="108" w:type="dxa"/>
        </w:tblCellMar>
      </w:tblPr>
      <w:tblGrid>
        <w:gridCol w:w="2297"/>
        <w:gridCol w:w="1783"/>
        <w:gridCol w:w="2471"/>
        <w:gridCol w:w="254"/>
        <w:gridCol w:w="2549"/>
      </w:tblGrid>
      <w:tr w14:paraId="54E826BA">
        <w:tblPrEx>
          <w:tblCellMar>
            <w:top w:w="0" w:type="dxa"/>
            <w:left w:w="108" w:type="dxa"/>
            <w:bottom w:w="0" w:type="dxa"/>
            <w:right w:w="108" w:type="dxa"/>
          </w:tblCellMar>
        </w:tblPrEx>
        <w:trPr>
          <w:trHeight w:val="397" w:hRule="atLeast"/>
          <w:jc w:val="center"/>
        </w:trPr>
        <w:tc>
          <w:tcPr>
            <w:tcW w:w="2297" w:type="dxa"/>
            <w:vAlign w:val="bottom"/>
          </w:tcPr>
          <w:p w14:paraId="2BD14437">
            <w:pPr>
              <w:rPr>
                <w:rFonts w:hint="default" w:cs="Times New Roman"/>
                <w:lang w:val="ru-RU"/>
              </w:rPr>
            </w:pPr>
            <w:r>
              <w:rPr>
                <w:rFonts w:cs="Times New Roman"/>
              </w:rPr>
              <w:t xml:space="preserve">Студент гр. </w:t>
            </w:r>
            <w:r>
              <w:rPr>
                <w:rFonts w:hint="default" w:cs="Times New Roman"/>
                <w:lang w:val="ru-RU"/>
              </w:rPr>
              <w:t>4341</w:t>
            </w:r>
          </w:p>
        </w:tc>
        <w:tc>
          <w:tcPr>
            <w:tcW w:w="1783" w:type="dxa"/>
          </w:tcPr>
          <w:p w14:paraId="56B350F0">
            <w:pPr>
              <w:snapToGrid w:val="0"/>
              <w:jc w:val="center"/>
              <w:rPr>
                <w:rFonts w:cs="Times New Roman"/>
                <w:i/>
              </w:rPr>
            </w:pPr>
          </w:p>
        </w:tc>
        <w:tc>
          <w:tcPr>
            <w:tcW w:w="2471" w:type="dxa"/>
            <w:tcBorders>
              <w:bottom w:val="single" w:color="000000" w:sz="4" w:space="0"/>
            </w:tcBorders>
            <w:vAlign w:val="bottom"/>
          </w:tcPr>
          <w:p w14:paraId="6A84A4C1">
            <w:pPr>
              <w:snapToGrid w:val="0"/>
              <w:rPr>
                <w:rFonts w:cs="Times New Roman"/>
                <w:i/>
              </w:rPr>
            </w:pPr>
          </w:p>
        </w:tc>
        <w:tc>
          <w:tcPr>
            <w:tcW w:w="254" w:type="dxa"/>
          </w:tcPr>
          <w:p w14:paraId="42FBAF1C">
            <w:pPr>
              <w:snapToGrid w:val="0"/>
              <w:rPr>
                <w:rFonts w:cs="Times New Roman"/>
                <w:i/>
              </w:rPr>
            </w:pPr>
          </w:p>
        </w:tc>
        <w:tc>
          <w:tcPr>
            <w:tcW w:w="2549" w:type="dxa"/>
            <w:vAlign w:val="bottom"/>
          </w:tcPr>
          <w:p w14:paraId="0740BFB3">
            <w:pPr>
              <w:rPr>
                <w:rFonts w:cs="Times New Roman"/>
              </w:rPr>
            </w:pPr>
            <w:r>
              <w:rPr>
                <w:szCs w:val="28"/>
                <w:lang w:val="ru-RU"/>
              </w:rPr>
              <w:t>Д</w:t>
            </w:r>
            <w:r>
              <w:rPr>
                <w:rFonts w:hint="default"/>
                <w:szCs w:val="28"/>
                <w:lang w:val="ru-RU"/>
              </w:rPr>
              <w:t>.Д. Скрипникова</w:t>
            </w:r>
            <w:r>
              <w:rPr>
                <w:rFonts w:cs="Times New Roman"/>
                <w:color w:val="FF0000"/>
                <w:szCs w:val="28"/>
              </w:rPr>
              <w:t xml:space="preserve"> </w:t>
            </w:r>
          </w:p>
        </w:tc>
      </w:tr>
      <w:tr w14:paraId="348019F7">
        <w:tblPrEx>
          <w:tblCellMar>
            <w:top w:w="0" w:type="dxa"/>
            <w:left w:w="108" w:type="dxa"/>
            <w:bottom w:w="0" w:type="dxa"/>
            <w:right w:w="108" w:type="dxa"/>
          </w:tblCellMar>
        </w:tblPrEx>
        <w:trPr>
          <w:trHeight w:val="211" w:hRule="atLeast"/>
          <w:jc w:val="center"/>
        </w:trPr>
        <w:tc>
          <w:tcPr>
            <w:tcW w:w="2297" w:type="dxa"/>
            <w:vAlign w:val="bottom"/>
          </w:tcPr>
          <w:p w14:paraId="477E19CD">
            <w:pPr>
              <w:snapToGrid w:val="0"/>
              <w:rPr>
                <w:rFonts w:cs="Times New Roman"/>
                <w:i/>
              </w:rPr>
            </w:pPr>
            <w:r>
              <w:rPr>
                <w:rFonts w:cs="Times New Roman"/>
              </w:rPr>
              <w:t xml:space="preserve">Студент гр. </w:t>
            </w:r>
            <w:r>
              <w:rPr>
                <w:rFonts w:hint="default" w:cs="Times New Roman"/>
                <w:lang w:val="ru-RU"/>
              </w:rPr>
              <w:t>4341</w:t>
            </w:r>
          </w:p>
        </w:tc>
        <w:tc>
          <w:tcPr>
            <w:tcW w:w="1783" w:type="dxa"/>
          </w:tcPr>
          <w:p w14:paraId="5CB3A5E0">
            <w:pPr>
              <w:snapToGrid w:val="0"/>
              <w:jc w:val="center"/>
              <w:rPr>
                <w:rFonts w:cs="Times New Roman"/>
                <w:i/>
                <w:vertAlign w:val="superscript"/>
              </w:rPr>
            </w:pPr>
          </w:p>
        </w:tc>
        <w:tc>
          <w:tcPr>
            <w:tcW w:w="2471" w:type="dxa"/>
            <w:tcBorders>
              <w:top w:val="single" w:color="000000" w:sz="4" w:space="0"/>
            </w:tcBorders>
          </w:tcPr>
          <w:p w14:paraId="66512776">
            <w:pPr>
              <w:jc w:val="center"/>
              <w:rPr>
                <w:rFonts w:cs="Times New Roman"/>
                <w:i/>
              </w:rPr>
            </w:pPr>
          </w:p>
        </w:tc>
        <w:tc>
          <w:tcPr>
            <w:tcW w:w="254" w:type="dxa"/>
          </w:tcPr>
          <w:p w14:paraId="7D6C263C">
            <w:pPr>
              <w:snapToGrid w:val="0"/>
              <w:rPr>
                <w:rFonts w:cs="Times New Roman"/>
                <w:i/>
              </w:rPr>
            </w:pPr>
          </w:p>
        </w:tc>
        <w:tc>
          <w:tcPr>
            <w:tcW w:w="2549" w:type="dxa"/>
          </w:tcPr>
          <w:p w14:paraId="1C9F6AE7">
            <w:pPr>
              <w:rPr>
                <w:rFonts w:hint="default" w:cs="Times New Roman"/>
                <w:lang w:val="ru-RU"/>
              </w:rPr>
            </w:pPr>
            <w:r>
              <w:rPr>
                <w:rFonts w:cs="Times New Roman"/>
                <w:lang w:val="ru-RU"/>
              </w:rPr>
              <w:t>В</w:t>
            </w:r>
            <w:r>
              <w:rPr>
                <w:rFonts w:hint="default" w:cs="Times New Roman"/>
                <w:lang w:val="ru-RU"/>
              </w:rPr>
              <w:t>.Г. Филатов</w:t>
            </w:r>
          </w:p>
        </w:tc>
      </w:tr>
      <w:tr w14:paraId="7AB7C93E">
        <w:tblPrEx>
          <w:tblCellMar>
            <w:top w:w="0" w:type="dxa"/>
            <w:left w:w="108" w:type="dxa"/>
            <w:bottom w:w="0" w:type="dxa"/>
            <w:right w:w="108" w:type="dxa"/>
          </w:tblCellMar>
        </w:tblPrEx>
        <w:trPr>
          <w:trHeight w:val="211" w:hRule="atLeast"/>
          <w:jc w:val="center"/>
        </w:trPr>
        <w:tc>
          <w:tcPr>
            <w:tcW w:w="2297" w:type="dxa"/>
            <w:vAlign w:val="bottom"/>
          </w:tcPr>
          <w:p w14:paraId="48CC10CB">
            <w:pPr>
              <w:snapToGrid w:val="0"/>
              <w:rPr>
                <w:rFonts w:hint="default" w:cs="Times New Roman"/>
                <w:i/>
                <w:lang w:val="ru-RU"/>
              </w:rPr>
            </w:pPr>
            <w:r>
              <w:rPr>
                <w:rFonts w:cs="Times New Roman"/>
              </w:rPr>
              <w:t xml:space="preserve">Студент гр. </w:t>
            </w:r>
            <w:r>
              <w:rPr>
                <w:rFonts w:hint="default" w:cs="Times New Roman"/>
                <w:lang w:val="ru-RU"/>
              </w:rPr>
              <w:t>4343</w:t>
            </w:r>
          </w:p>
        </w:tc>
        <w:tc>
          <w:tcPr>
            <w:tcW w:w="1783" w:type="dxa"/>
          </w:tcPr>
          <w:p w14:paraId="663FC73B">
            <w:pPr>
              <w:snapToGrid w:val="0"/>
              <w:jc w:val="center"/>
              <w:rPr>
                <w:rFonts w:cs="Times New Roman"/>
                <w:i/>
                <w:vertAlign w:val="superscript"/>
              </w:rPr>
            </w:pPr>
          </w:p>
        </w:tc>
        <w:tc>
          <w:tcPr>
            <w:tcW w:w="2471" w:type="dxa"/>
            <w:tcBorders>
              <w:top w:val="single" w:color="000000" w:sz="4" w:space="0"/>
            </w:tcBorders>
          </w:tcPr>
          <w:p w14:paraId="24598D85">
            <w:pPr>
              <w:jc w:val="center"/>
              <w:rPr>
                <w:rFonts w:cs="Times New Roman"/>
                <w:i/>
              </w:rPr>
            </w:pPr>
          </w:p>
        </w:tc>
        <w:tc>
          <w:tcPr>
            <w:tcW w:w="254" w:type="dxa"/>
          </w:tcPr>
          <w:p w14:paraId="2AA8688C">
            <w:pPr>
              <w:snapToGrid w:val="0"/>
              <w:rPr>
                <w:rFonts w:cs="Times New Roman"/>
                <w:i/>
              </w:rPr>
            </w:pPr>
          </w:p>
        </w:tc>
        <w:tc>
          <w:tcPr>
            <w:tcW w:w="2549" w:type="dxa"/>
          </w:tcPr>
          <w:p w14:paraId="608A1E84">
            <w:pPr>
              <w:rPr>
                <w:rFonts w:hint="default" w:cs="Times New Roman"/>
                <w:lang w:val="ru-RU"/>
              </w:rPr>
            </w:pPr>
            <w:r>
              <w:rPr>
                <w:rFonts w:cs="Times New Roman"/>
                <w:lang w:val="ru-RU"/>
              </w:rPr>
              <w:t>Р</w:t>
            </w:r>
            <w:r>
              <w:rPr>
                <w:rFonts w:hint="default" w:cs="Times New Roman"/>
                <w:lang w:val="ru-RU"/>
              </w:rPr>
              <w:t>.Б. Едыгеев</w:t>
            </w:r>
          </w:p>
        </w:tc>
      </w:tr>
      <w:tr w14:paraId="39103E73">
        <w:tblPrEx>
          <w:tblCellMar>
            <w:top w:w="0" w:type="dxa"/>
            <w:left w:w="108" w:type="dxa"/>
            <w:bottom w:w="0" w:type="dxa"/>
            <w:right w:w="108" w:type="dxa"/>
          </w:tblCellMar>
        </w:tblPrEx>
        <w:trPr>
          <w:trHeight w:val="211" w:hRule="atLeast"/>
          <w:jc w:val="center"/>
        </w:trPr>
        <w:tc>
          <w:tcPr>
            <w:tcW w:w="2297" w:type="dxa"/>
            <w:vAlign w:val="bottom"/>
          </w:tcPr>
          <w:p w14:paraId="295BFFF2">
            <w:pPr>
              <w:snapToGrid w:val="0"/>
              <w:rPr>
                <w:rFonts w:hint="default" w:cs="Times New Roman"/>
                <w:i/>
                <w:lang w:val="ru-RU"/>
              </w:rPr>
            </w:pPr>
            <w:r>
              <w:rPr>
                <w:rFonts w:cs="Times New Roman"/>
              </w:rPr>
              <w:t xml:space="preserve">Студент гр. </w:t>
            </w:r>
            <w:r>
              <w:rPr>
                <w:rFonts w:hint="default" w:cs="Times New Roman"/>
                <w:lang w:val="ru-RU"/>
              </w:rPr>
              <w:t>4345</w:t>
            </w:r>
          </w:p>
        </w:tc>
        <w:tc>
          <w:tcPr>
            <w:tcW w:w="1783" w:type="dxa"/>
          </w:tcPr>
          <w:p w14:paraId="325B8479">
            <w:pPr>
              <w:snapToGrid w:val="0"/>
              <w:jc w:val="center"/>
              <w:rPr>
                <w:rFonts w:cs="Times New Roman"/>
                <w:i/>
                <w:vertAlign w:val="superscript"/>
              </w:rPr>
            </w:pPr>
          </w:p>
        </w:tc>
        <w:tc>
          <w:tcPr>
            <w:tcW w:w="2471" w:type="dxa"/>
            <w:tcBorders>
              <w:top w:val="single" w:color="000000" w:sz="4" w:space="0"/>
            </w:tcBorders>
          </w:tcPr>
          <w:p w14:paraId="777FDF83">
            <w:pPr>
              <w:jc w:val="center"/>
              <w:rPr>
                <w:rFonts w:cs="Times New Roman"/>
                <w:i/>
              </w:rPr>
            </w:pPr>
          </w:p>
        </w:tc>
        <w:tc>
          <w:tcPr>
            <w:tcW w:w="254" w:type="dxa"/>
          </w:tcPr>
          <w:p w14:paraId="47047C56">
            <w:pPr>
              <w:snapToGrid w:val="0"/>
              <w:rPr>
                <w:rFonts w:cs="Times New Roman"/>
                <w:i/>
              </w:rPr>
            </w:pPr>
          </w:p>
        </w:tc>
        <w:tc>
          <w:tcPr>
            <w:tcW w:w="2549" w:type="dxa"/>
          </w:tcPr>
          <w:p w14:paraId="252D9C81">
            <w:pPr>
              <w:rPr>
                <w:rFonts w:hint="default" w:cs="Times New Roman"/>
                <w:lang w:val="ru-RU"/>
              </w:rPr>
            </w:pPr>
            <w:r>
              <w:rPr>
                <w:rFonts w:hint="default" w:cs="Times New Roman"/>
                <w:lang w:val="ru-RU"/>
              </w:rPr>
              <w:t>Н.С. Лунченко</w:t>
            </w:r>
          </w:p>
        </w:tc>
      </w:tr>
      <w:tr w14:paraId="39F6F512">
        <w:tblPrEx>
          <w:tblCellMar>
            <w:top w:w="0" w:type="dxa"/>
            <w:left w:w="108" w:type="dxa"/>
            <w:bottom w:w="0" w:type="dxa"/>
            <w:right w:w="108" w:type="dxa"/>
          </w:tblCellMar>
        </w:tblPrEx>
        <w:trPr>
          <w:trHeight w:val="211" w:hRule="atLeast"/>
          <w:jc w:val="center"/>
        </w:trPr>
        <w:tc>
          <w:tcPr>
            <w:tcW w:w="2297" w:type="dxa"/>
            <w:vAlign w:val="bottom"/>
          </w:tcPr>
          <w:p w14:paraId="7538C9C3">
            <w:pPr>
              <w:snapToGrid w:val="0"/>
              <w:rPr>
                <w:rFonts w:cs="Times New Roman"/>
                <w:i/>
              </w:rPr>
            </w:pPr>
          </w:p>
        </w:tc>
        <w:tc>
          <w:tcPr>
            <w:tcW w:w="1783" w:type="dxa"/>
          </w:tcPr>
          <w:p w14:paraId="66B4CC1D">
            <w:pPr>
              <w:snapToGrid w:val="0"/>
              <w:jc w:val="center"/>
              <w:rPr>
                <w:rFonts w:cs="Times New Roman"/>
                <w:i/>
                <w:vertAlign w:val="superscript"/>
              </w:rPr>
            </w:pPr>
          </w:p>
        </w:tc>
        <w:tc>
          <w:tcPr>
            <w:tcW w:w="2471" w:type="dxa"/>
            <w:tcBorders>
              <w:top w:val="single" w:color="000000" w:sz="4" w:space="0"/>
            </w:tcBorders>
          </w:tcPr>
          <w:p w14:paraId="2AFFA2CA">
            <w:pPr>
              <w:jc w:val="center"/>
              <w:rPr>
                <w:rFonts w:cs="Times New Roman"/>
                <w:i/>
              </w:rPr>
            </w:pPr>
          </w:p>
        </w:tc>
        <w:tc>
          <w:tcPr>
            <w:tcW w:w="254" w:type="dxa"/>
          </w:tcPr>
          <w:p w14:paraId="78DB94D2">
            <w:pPr>
              <w:snapToGrid w:val="0"/>
              <w:rPr>
                <w:rFonts w:cs="Times New Roman"/>
                <w:i/>
              </w:rPr>
            </w:pPr>
          </w:p>
        </w:tc>
        <w:tc>
          <w:tcPr>
            <w:tcW w:w="2549" w:type="dxa"/>
          </w:tcPr>
          <w:p w14:paraId="108A098E">
            <w:pPr>
              <w:rPr>
                <w:rFonts w:cs="Times New Roman"/>
              </w:rPr>
            </w:pPr>
          </w:p>
        </w:tc>
      </w:tr>
      <w:tr w14:paraId="773E2997">
        <w:tblPrEx>
          <w:tblCellMar>
            <w:top w:w="0" w:type="dxa"/>
            <w:left w:w="108" w:type="dxa"/>
            <w:bottom w:w="0" w:type="dxa"/>
            <w:right w:w="108" w:type="dxa"/>
          </w:tblCellMar>
        </w:tblPrEx>
        <w:trPr>
          <w:trHeight w:val="397" w:hRule="atLeast"/>
          <w:jc w:val="center"/>
        </w:trPr>
        <w:tc>
          <w:tcPr>
            <w:tcW w:w="2297" w:type="dxa"/>
            <w:vAlign w:val="bottom"/>
          </w:tcPr>
          <w:p w14:paraId="668D36EA">
            <w:pPr>
              <w:rPr>
                <w:rFonts w:cs="Times New Roman"/>
              </w:rPr>
            </w:pPr>
            <w:r>
              <w:rPr>
                <w:rFonts w:cs="Times New Roman"/>
              </w:rPr>
              <w:t>Руководитель</w:t>
            </w:r>
          </w:p>
        </w:tc>
        <w:tc>
          <w:tcPr>
            <w:tcW w:w="1783" w:type="dxa"/>
            <w:vAlign w:val="bottom"/>
          </w:tcPr>
          <w:p w14:paraId="0D438EB9">
            <w:pPr>
              <w:snapToGrid w:val="0"/>
              <w:jc w:val="center"/>
              <w:rPr>
                <w:rFonts w:cs="Times New Roman"/>
              </w:rPr>
            </w:pPr>
          </w:p>
        </w:tc>
        <w:tc>
          <w:tcPr>
            <w:tcW w:w="2471" w:type="dxa"/>
            <w:tcBorders>
              <w:bottom w:val="single" w:color="000000" w:sz="4" w:space="0"/>
            </w:tcBorders>
            <w:vAlign w:val="bottom"/>
          </w:tcPr>
          <w:p w14:paraId="0A3053F9">
            <w:pPr>
              <w:snapToGrid w:val="0"/>
              <w:rPr>
                <w:rFonts w:cs="Times New Roman"/>
                <w:i/>
              </w:rPr>
            </w:pPr>
          </w:p>
        </w:tc>
        <w:tc>
          <w:tcPr>
            <w:tcW w:w="254" w:type="dxa"/>
          </w:tcPr>
          <w:p w14:paraId="778C0B6F">
            <w:pPr>
              <w:snapToGrid w:val="0"/>
              <w:rPr>
                <w:rFonts w:cs="Times New Roman"/>
                <w:i/>
              </w:rPr>
            </w:pPr>
          </w:p>
        </w:tc>
        <w:tc>
          <w:tcPr>
            <w:tcW w:w="2549" w:type="dxa"/>
            <w:vAlign w:val="bottom"/>
          </w:tcPr>
          <w:p w14:paraId="2202BC09">
            <w:pPr>
              <w:rPr>
                <w:rFonts w:cs="Times New Roman"/>
              </w:rPr>
            </w:pPr>
            <w:r>
              <w:rPr>
                <w:rFonts w:cs="Times New Roman"/>
                <w:color w:val="000000" w:themeColor="text1"/>
                <w:szCs w:val="28"/>
                <w:lang w:val="ru-RU"/>
                <w14:textFill>
                  <w14:solidFill>
                    <w14:schemeClr w14:val="tx1"/>
                  </w14:solidFill>
                </w14:textFill>
              </w:rPr>
              <w:t>А</w:t>
            </w:r>
            <w:r>
              <w:rPr>
                <w:rFonts w:hint="default" w:cs="Times New Roman"/>
                <w:color w:val="000000" w:themeColor="text1"/>
                <w:szCs w:val="28"/>
                <w:lang w:val="ru-RU"/>
                <w14:textFill>
                  <w14:solidFill>
                    <w14:schemeClr w14:val="tx1"/>
                  </w14:solidFill>
                </w14:textFill>
              </w:rPr>
              <w:t>.М. Шевелёва</w:t>
            </w:r>
            <w:r>
              <w:rPr>
                <w:rFonts w:cs="Times New Roman"/>
                <w:color w:val="FF0000"/>
                <w:szCs w:val="28"/>
              </w:rPr>
              <w:t xml:space="preserve"> </w:t>
            </w:r>
          </w:p>
        </w:tc>
      </w:tr>
      <w:tr w14:paraId="5381B919">
        <w:tblPrEx>
          <w:tblCellMar>
            <w:top w:w="0" w:type="dxa"/>
            <w:left w:w="108" w:type="dxa"/>
            <w:bottom w:w="0" w:type="dxa"/>
            <w:right w:w="108" w:type="dxa"/>
          </w:tblCellMar>
        </w:tblPrEx>
        <w:trPr>
          <w:trHeight w:val="168" w:hRule="atLeast"/>
          <w:jc w:val="center"/>
        </w:trPr>
        <w:tc>
          <w:tcPr>
            <w:tcW w:w="2297" w:type="dxa"/>
            <w:vAlign w:val="bottom"/>
          </w:tcPr>
          <w:p w14:paraId="705B6BC6">
            <w:pPr>
              <w:snapToGrid w:val="0"/>
              <w:rPr>
                <w:rFonts w:cs="Times New Roman"/>
                <w:i/>
              </w:rPr>
            </w:pPr>
          </w:p>
        </w:tc>
        <w:tc>
          <w:tcPr>
            <w:tcW w:w="1783" w:type="dxa"/>
          </w:tcPr>
          <w:p w14:paraId="06854485">
            <w:pPr>
              <w:jc w:val="center"/>
              <w:rPr>
                <w:rFonts w:cs="Times New Roman"/>
                <w:i/>
                <w:vertAlign w:val="superscript"/>
              </w:rPr>
            </w:pPr>
          </w:p>
        </w:tc>
        <w:tc>
          <w:tcPr>
            <w:tcW w:w="2471" w:type="dxa"/>
            <w:tcBorders>
              <w:top w:val="single" w:color="000000" w:sz="4" w:space="0"/>
            </w:tcBorders>
          </w:tcPr>
          <w:p w14:paraId="3EB886A7">
            <w:pPr>
              <w:jc w:val="center"/>
              <w:rPr>
                <w:rFonts w:cs="Times New Roman"/>
                <w:i/>
              </w:rPr>
            </w:pPr>
          </w:p>
        </w:tc>
        <w:tc>
          <w:tcPr>
            <w:tcW w:w="254" w:type="dxa"/>
          </w:tcPr>
          <w:p w14:paraId="7CF51213">
            <w:pPr>
              <w:snapToGrid w:val="0"/>
              <w:rPr>
                <w:rFonts w:cs="Times New Roman"/>
                <w:i/>
              </w:rPr>
            </w:pPr>
          </w:p>
        </w:tc>
        <w:tc>
          <w:tcPr>
            <w:tcW w:w="2549" w:type="dxa"/>
          </w:tcPr>
          <w:p w14:paraId="20BFBF0C">
            <w:pPr>
              <w:snapToGrid w:val="0"/>
              <w:rPr>
                <w:rFonts w:cs="Times New Roman"/>
                <w:i/>
                <w:sz w:val="16"/>
              </w:rPr>
            </w:pPr>
          </w:p>
        </w:tc>
      </w:tr>
    </w:tbl>
    <w:p w14:paraId="31AE2C6D">
      <w:pPr>
        <w:spacing w:line="336" w:lineRule="auto"/>
        <w:jc w:val="center"/>
        <w:rPr>
          <w:rFonts w:cs="Times New Roman"/>
          <w:bCs/>
          <w:szCs w:val="28"/>
        </w:rPr>
      </w:pPr>
    </w:p>
    <w:p w14:paraId="6FE58778">
      <w:pPr>
        <w:spacing w:line="336" w:lineRule="auto"/>
        <w:jc w:val="center"/>
        <w:rPr>
          <w:rFonts w:cs="Times New Roman"/>
          <w:bCs/>
          <w:szCs w:val="28"/>
        </w:rPr>
      </w:pPr>
    </w:p>
    <w:p w14:paraId="73BA9B83">
      <w:pPr>
        <w:spacing w:line="336" w:lineRule="auto"/>
        <w:jc w:val="center"/>
        <w:rPr>
          <w:rFonts w:cs="Times New Roman"/>
          <w:bCs/>
          <w:szCs w:val="28"/>
        </w:rPr>
      </w:pPr>
      <w:r>
        <w:rPr>
          <w:rFonts w:cs="Times New Roman"/>
          <w:bCs/>
          <w:szCs w:val="28"/>
        </w:rPr>
        <w:t>Санкт-Петербург</w:t>
      </w:r>
    </w:p>
    <w:p w14:paraId="747F478A">
      <w:pPr>
        <w:spacing w:line="336" w:lineRule="auto"/>
        <w:jc w:val="center"/>
        <w:rPr>
          <w:rFonts w:cs="Times New Roman"/>
          <w:b/>
          <w:caps/>
          <w:szCs w:val="28"/>
          <w:highlight w:val="yellow"/>
        </w:rPr>
      </w:pPr>
      <w:r>
        <w:rPr>
          <w:rFonts w:hint="default"/>
          <w:lang w:val="ru-RU"/>
        </w:rPr>
        <w:t>2026</w:t>
      </w:r>
      <w:r>
        <w:br w:type="page"/>
      </w:r>
    </w:p>
    <w:p w14:paraId="1111D318">
      <w:pPr>
        <w:pStyle w:val="4"/>
        <w:spacing w:before="0" w:after="0"/>
        <w:ind w:firstLine="0"/>
        <w:jc w:val="center"/>
        <w:rPr>
          <w:b/>
          <w:bCs/>
        </w:rPr>
      </w:pPr>
      <w:r>
        <w:rPr>
          <w:b/>
          <w:bCs/>
        </w:rPr>
        <w:t>ЗАДАНИЕ</w:t>
      </w:r>
    </w:p>
    <w:p w14:paraId="6CD2DAE7">
      <w:pPr>
        <w:pStyle w:val="4"/>
        <w:ind w:firstLine="0"/>
        <w:jc w:val="center"/>
        <w:rPr>
          <w:b/>
          <w:bCs/>
        </w:rPr>
      </w:pPr>
      <w:r>
        <w:rPr>
          <w:b/>
          <w:bCs/>
        </w:rPr>
        <w:t>НА</w:t>
      </w:r>
      <w:r>
        <w:rPr>
          <w:b/>
          <w:bCs/>
          <w:color w:val="000000" w:themeColor="text1"/>
          <w14:textFill>
            <w14:solidFill>
              <w14:schemeClr w14:val="tx1"/>
            </w14:solidFill>
          </w14:textFill>
        </w:rPr>
        <w:t xml:space="preserve"> УЧЕБНУЮ П</w:t>
      </w:r>
      <w:r>
        <w:rPr>
          <w:b/>
          <w:bCs/>
        </w:rPr>
        <w:t>РАКТИКУ</w:t>
      </w:r>
    </w:p>
    <w:tbl>
      <w:tblPr>
        <w:tblStyle w:val="8"/>
        <w:tblW w:w="9354" w:type="dxa"/>
        <w:jc w:val="center"/>
        <w:tblLayout w:type="fixed"/>
        <w:tblCellMar>
          <w:top w:w="0" w:type="dxa"/>
          <w:left w:w="108" w:type="dxa"/>
          <w:bottom w:w="0" w:type="dxa"/>
          <w:right w:w="108" w:type="dxa"/>
        </w:tblCellMar>
      </w:tblPr>
      <w:tblGrid>
        <w:gridCol w:w="4047"/>
        <w:gridCol w:w="2311"/>
        <w:gridCol w:w="2996"/>
      </w:tblGrid>
      <w:tr w14:paraId="24E8087D">
        <w:tblPrEx>
          <w:tblCellMar>
            <w:top w:w="0" w:type="dxa"/>
            <w:left w:w="108" w:type="dxa"/>
            <w:bottom w:w="0" w:type="dxa"/>
            <w:right w:w="108" w:type="dxa"/>
          </w:tblCellMar>
        </w:tblPrEx>
        <w:trPr>
          <w:jc w:val="center"/>
        </w:trPr>
        <w:tc>
          <w:tcPr>
            <w:tcW w:w="9354" w:type="dxa"/>
            <w:gridSpan w:val="3"/>
          </w:tcPr>
          <w:p w14:paraId="6A5EF132">
            <w:pPr>
              <w:spacing w:line="360" w:lineRule="auto"/>
              <w:rPr>
                <w:rFonts w:hint="default"/>
                <w:color w:val="000000" w:themeColor="text1"/>
                <w:szCs w:val="28"/>
                <w:lang w:val="ru-RU"/>
                <w14:textFill>
                  <w14:solidFill>
                    <w14:schemeClr w14:val="tx1"/>
                  </w14:solidFill>
                </w14:textFill>
              </w:rPr>
            </w:pPr>
            <w:r>
              <w:rPr>
                <w:szCs w:val="28"/>
              </w:rPr>
              <w:t xml:space="preserve">Студент: </w:t>
            </w:r>
            <w:r>
              <w:rPr>
                <w:szCs w:val="28"/>
                <w:lang w:val="ru-RU"/>
              </w:rPr>
              <w:t>В</w:t>
            </w:r>
            <w:r>
              <w:rPr>
                <w:rFonts w:hint="default"/>
                <w:szCs w:val="28"/>
                <w:lang w:val="ru-RU"/>
              </w:rPr>
              <w:t>.Г. Филатов</w:t>
            </w:r>
          </w:p>
        </w:tc>
      </w:tr>
      <w:tr w14:paraId="5FC2AB32">
        <w:tblPrEx>
          <w:tblCellMar>
            <w:top w:w="0" w:type="dxa"/>
            <w:left w:w="108" w:type="dxa"/>
            <w:bottom w:w="0" w:type="dxa"/>
            <w:right w:w="108" w:type="dxa"/>
          </w:tblCellMar>
        </w:tblPrEx>
        <w:trPr>
          <w:jc w:val="center"/>
        </w:trPr>
        <w:tc>
          <w:tcPr>
            <w:tcW w:w="9354" w:type="dxa"/>
            <w:gridSpan w:val="3"/>
          </w:tcPr>
          <w:p w14:paraId="16BC81D4">
            <w:pPr>
              <w:spacing w:line="360" w:lineRule="auto"/>
              <w:rPr>
                <w:rFonts w:hint="default"/>
                <w:szCs w:val="28"/>
                <w:lang w:val="ru-RU"/>
              </w:rPr>
            </w:pPr>
            <w:r>
              <w:rPr>
                <w:szCs w:val="28"/>
              </w:rPr>
              <w:t xml:space="preserve">Группа: </w:t>
            </w:r>
            <w:r>
              <w:rPr>
                <w:rFonts w:hint="default"/>
                <w:szCs w:val="28"/>
                <w:lang w:val="ru-RU"/>
              </w:rPr>
              <w:t>4341</w:t>
            </w:r>
          </w:p>
        </w:tc>
      </w:tr>
      <w:tr w14:paraId="31C8C185">
        <w:tblPrEx>
          <w:tblCellMar>
            <w:top w:w="0" w:type="dxa"/>
            <w:left w:w="108" w:type="dxa"/>
            <w:bottom w:w="0" w:type="dxa"/>
            <w:right w:w="108" w:type="dxa"/>
          </w:tblCellMar>
        </w:tblPrEx>
        <w:trPr>
          <w:trHeight w:val="1000" w:hRule="atLeast"/>
          <w:jc w:val="center"/>
        </w:trPr>
        <w:tc>
          <w:tcPr>
            <w:tcW w:w="9354" w:type="dxa"/>
            <w:gridSpan w:val="3"/>
          </w:tcPr>
          <w:p w14:paraId="05E2776B">
            <w:pPr>
              <w:spacing w:line="360" w:lineRule="auto"/>
              <w:rPr>
                <w:szCs w:val="28"/>
              </w:rPr>
            </w:pPr>
            <w:r>
              <w:rPr>
                <w:szCs w:val="28"/>
              </w:rPr>
              <w:t xml:space="preserve">Тема практики: </w:t>
            </w:r>
            <w:r>
              <w:rPr>
                <w:rFonts w:hint="default"/>
                <w:szCs w:val="28"/>
                <w:lang w:val="en-US"/>
              </w:rPr>
              <w:t>UI-</w:t>
            </w:r>
            <w:r>
              <w:rPr>
                <w:rFonts w:hint="default"/>
                <w:szCs w:val="28"/>
                <w:lang w:val="ru-RU"/>
              </w:rPr>
              <w:t>тестирование</w:t>
            </w:r>
          </w:p>
        </w:tc>
      </w:tr>
      <w:tr w14:paraId="6D70A254">
        <w:tblPrEx>
          <w:tblCellMar>
            <w:top w:w="0" w:type="dxa"/>
            <w:left w:w="108" w:type="dxa"/>
            <w:bottom w:w="0" w:type="dxa"/>
            <w:right w:w="108" w:type="dxa"/>
          </w:tblCellMar>
        </w:tblPrEx>
        <w:trPr>
          <w:trHeight w:val="5670" w:hRule="atLeast"/>
          <w:jc w:val="center"/>
        </w:trPr>
        <w:tc>
          <w:tcPr>
            <w:tcW w:w="9354" w:type="dxa"/>
            <w:gridSpan w:val="3"/>
          </w:tcPr>
          <w:p w14:paraId="7D6485CE">
            <w:pPr>
              <w:spacing w:line="360" w:lineRule="auto"/>
              <w:rPr>
                <w:szCs w:val="28"/>
              </w:rPr>
            </w:pPr>
            <w:r>
              <w:rPr>
                <w:szCs w:val="28"/>
              </w:rPr>
              <w:t>Задание на практику:</w:t>
            </w:r>
          </w:p>
          <w:p w14:paraId="6565DCA6">
            <w:pPr>
              <w:spacing w:line="360" w:lineRule="auto"/>
              <w:rPr>
                <w:szCs w:val="28"/>
              </w:rPr>
            </w:pPr>
            <w:r>
              <w:rPr>
                <w:rFonts w:hint="default"/>
                <w:szCs w:val="28"/>
              </w:rPr>
              <w:t>Разработать набор автоматизированных UI-тестов для веб-приложения на языке Java с использованием технологий Maven, JUnit 5, Selenide и паттерна Page Object Model.</w:t>
            </w:r>
          </w:p>
        </w:tc>
      </w:tr>
      <w:tr w14:paraId="0A0322A8">
        <w:tblPrEx>
          <w:tblCellMar>
            <w:top w:w="0" w:type="dxa"/>
            <w:left w:w="108" w:type="dxa"/>
            <w:bottom w:w="0" w:type="dxa"/>
            <w:right w:w="108" w:type="dxa"/>
          </w:tblCellMar>
        </w:tblPrEx>
        <w:trPr>
          <w:trHeight w:val="549" w:hRule="atLeast"/>
          <w:jc w:val="center"/>
        </w:trPr>
        <w:tc>
          <w:tcPr>
            <w:tcW w:w="9354" w:type="dxa"/>
            <w:gridSpan w:val="3"/>
          </w:tcPr>
          <w:p w14:paraId="0EB21CF7">
            <w:pPr>
              <w:spacing w:line="360" w:lineRule="auto"/>
              <w:rPr>
                <w:szCs w:val="28"/>
              </w:rPr>
            </w:pPr>
            <w:r>
              <w:rPr>
                <w:szCs w:val="28"/>
              </w:rPr>
              <w:t xml:space="preserve">Сроки прохождения практики: </w:t>
            </w:r>
            <w:r>
              <w:rPr>
                <w:rFonts w:hint="default"/>
                <w:szCs w:val="28"/>
              </w:rPr>
              <w:t>06.07.2026 – 18.07.2026</w:t>
            </w:r>
          </w:p>
        </w:tc>
      </w:tr>
      <w:tr w14:paraId="09F33E5B">
        <w:tblPrEx>
          <w:tblCellMar>
            <w:top w:w="0" w:type="dxa"/>
            <w:left w:w="108" w:type="dxa"/>
            <w:bottom w:w="0" w:type="dxa"/>
            <w:right w:w="108" w:type="dxa"/>
          </w:tblCellMar>
        </w:tblPrEx>
        <w:trPr>
          <w:trHeight w:val="549" w:hRule="atLeast"/>
          <w:jc w:val="center"/>
        </w:trPr>
        <w:tc>
          <w:tcPr>
            <w:tcW w:w="9354" w:type="dxa"/>
            <w:gridSpan w:val="3"/>
          </w:tcPr>
          <w:p w14:paraId="41C4D72E">
            <w:pPr>
              <w:spacing w:line="360" w:lineRule="auto"/>
              <w:rPr>
                <w:rFonts w:hint="default"/>
                <w:szCs w:val="28"/>
                <w:lang w:val="ru-RU"/>
              </w:rPr>
            </w:pPr>
            <w:r>
              <w:rPr>
                <w:szCs w:val="28"/>
              </w:rPr>
              <w:t xml:space="preserve">Дата сдачи отчета: </w:t>
            </w:r>
            <w:r>
              <w:rPr>
                <w:rFonts w:hint="default"/>
                <w:color w:val="auto"/>
                <w:szCs w:val="28"/>
                <w:lang w:val="ru-RU"/>
              </w:rPr>
              <w:t>17</w:t>
            </w:r>
            <w:r>
              <w:rPr>
                <w:color w:val="auto"/>
                <w:szCs w:val="28"/>
              </w:rPr>
              <w:t>.0</w:t>
            </w:r>
            <w:r>
              <w:rPr>
                <w:rFonts w:hint="default"/>
                <w:color w:val="auto"/>
                <w:szCs w:val="28"/>
                <w:lang w:val="ru-RU"/>
              </w:rPr>
              <w:t>7</w:t>
            </w:r>
            <w:r>
              <w:rPr>
                <w:color w:val="auto"/>
                <w:szCs w:val="28"/>
              </w:rPr>
              <w:t>.</w:t>
            </w:r>
            <w:r>
              <w:rPr>
                <w:rFonts w:hint="default"/>
                <w:color w:val="auto"/>
                <w:szCs w:val="28"/>
                <w:lang w:val="ru-RU"/>
              </w:rPr>
              <w:t>2026</w:t>
            </w:r>
          </w:p>
        </w:tc>
      </w:tr>
      <w:tr w14:paraId="4E011AEB">
        <w:tblPrEx>
          <w:tblCellMar>
            <w:top w:w="0" w:type="dxa"/>
            <w:left w:w="108" w:type="dxa"/>
            <w:bottom w:w="0" w:type="dxa"/>
            <w:right w:w="108" w:type="dxa"/>
          </w:tblCellMar>
        </w:tblPrEx>
        <w:trPr>
          <w:trHeight w:val="549" w:hRule="atLeast"/>
          <w:jc w:val="center"/>
        </w:trPr>
        <w:tc>
          <w:tcPr>
            <w:tcW w:w="9354" w:type="dxa"/>
            <w:gridSpan w:val="3"/>
          </w:tcPr>
          <w:p w14:paraId="3A9F12A0">
            <w:pPr>
              <w:spacing w:line="360" w:lineRule="auto"/>
              <w:rPr>
                <w:szCs w:val="28"/>
              </w:rPr>
            </w:pPr>
            <w:r>
              <w:rPr>
                <w:szCs w:val="28"/>
              </w:rPr>
              <w:t xml:space="preserve">Дата защиты отчета: </w:t>
            </w:r>
            <w:r>
              <w:rPr>
                <w:rFonts w:hint="default"/>
                <w:color w:val="auto"/>
                <w:szCs w:val="28"/>
                <w:lang w:val="ru-RU"/>
              </w:rPr>
              <w:t>17</w:t>
            </w:r>
            <w:r>
              <w:rPr>
                <w:color w:val="auto"/>
                <w:szCs w:val="28"/>
              </w:rPr>
              <w:t>.0</w:t>
            </w:r>
            <w:r>
              <w:rPr>
                <w:rFonts w:hint="default"/>
                <w:color w:val="auto"/>
                <w:szCs w:val="28"/>
                <w:lang w:val="ru-RU"/>
              </w:rPr>
              <w:t>7</w:t>
            </w:r>
            <w:r>
              <w:rPr>
                <w:color w:val="auto"/>
                <w:szCs w:val="28"/>
              </w:rPr>
              <w:t>.</w:t>
            </w:r>
            <w:r>
              <w:rPr>
                <w:rFonts w:hint="default"/>
                <w:color w:val="auto"/>
                <w:szCs w:val="28"/>
                <w:lang w:val="ru-RU"/>
              </w:rPr>
              <w:t>2026</w:t>
            </w:r>
          </w:p>
        </w:tc>
      </w:tr>
      <w:tr w14:paraId="58361FD8">
        <w:tblPrEx>
          <w:tblCellMar>
            <w:top w:w="0" w:type="dxa"/>
            <w:left w:w="108" w:type="dxa"/>
            <w:bottom w:w="0" w:type="dxa"/>
            <w:right w:w="108" w:type="dxa"/>
          </w:tblCellMar>
        </w:tblPrEx>
        <w:trPr>
          <w:trHeight w:val="483" w:hRule="atLeast"/>
          <w:jc w:val="center"/>
        </w:trPr>
        <w:tc>
          <w:tcPr>
            <w:tcW w:w="9354" w:type="dxa"/>
            <w:gridSpan w:val="3"/>
          </w:tcPr>
          <w:p w14:paraId="08EC806E">
            <w:pPr>
              <w:spacing w:line="360" w:lineRule="auto"/>
              <w:rPr>
                <w:szCs w:val="28"/>
              </w:rPr>
            </w:pPr>
          </w:p>
        </w:tc>
      </w:tr>
      <w:tr w14:paraId="39B54F97">
        <w:tblPrEx>
          <w:tblCellMar>
            <w:top w:w="0" w:type="dxa"/>
            <w:left w:w="108" w:type="dxa"/>
            <w:bottom w:w="0" w:type="dxa"/>
            <w:right w:w="108" w:type="dxa"/>
          </w:tblCellMar>
        </w:tblPrEx>
        <w:trPr>
          <w:trHeight w:val="614" w:hRule="atLeast"/>
          <w:jc w:val="center"/>
        </w:trPr>
        <w:tc>
          <w:tcPr>
            <w:tcW w:w="4047" w:type="dxa"/>
            <w:vAlign w:val="bottom"/>
          </w:tcPr>
          <w:p w14:paraId="3A402B63">
            <w:pPr>
              <w:rPr>
                <w:szCs w:val="28"/>
                <w:lang w:val="en-US"/>
              </w:rPr>
            </w:pPr>
            <w:r>
              <w:rPr>
                <w:szCs w:val="28"/>
              </w:rPr>
              <w:t>Студент</w:t>
            </w:r>
          </w:p>
        </w:tc>
        <w:tc>
          <w:tcPr>
            <w:tcW w:w="2311" w:type="dxa"/>
            <w:tcBorders>
              <w:bottom w:val="single" w:color="000000" w:sz="4" w:space="0"/>
            </w:tcBorders>
            <w:vAlign w:val="bottom"/>
          </w:tcPr>
          <w:p w14:paraId="5D7C190A">
            <w:pPr>
              <w:rPr>
                <w:szCs w:val="28"/>
              </w:rPr>
            </w:pPr>
          </w:p>
        </w:tc>
        <w:tc>
          <w:tcPr>
            <w:tcW w:w="2996" w:type="dxa"/>
            <w:vAlign w:val="bottom"/>
          </w:tcPr>
          <w:p w14:paraId="4388AAC4">
            <w:pPr>
              <w:jc w:val="center"/>
              <w:rPr>
                <w:rFonts w:hint="default"/>
                <w:szCs w:val="28"/>
                <w:lang w:val="ru-RU"/>
              </w:rPr>
            </w:pPr>
            <w:r>
              <w:rPr>
                <w:szCs w:val="28"/>
                <w:lang w:val="ru-RU"/>
              </w:rPr>
              <w:t>В</w:t>
            </w:r>
            <w:r>
              <w:rPr>
                <w:rFonts w:hint="default"/>
                <w:szCs w:val="28"/>
                <w:lang w:val="ru-RU"/>
              </w:rPr>
              <w:t>.Г. Филатов</w:t>
            </w:r>
          </w:p>
        </w:tc>
      </w:tr>
      <w:tr w14:paraId="105CD064">
        <w:tblPrEx>
          <w:tblCellMar>
            <w:top w:w="0" w:type="dxa"/>
            <w:left w:w="108" w:type="dxa"/>
            <w:bottom w:w="0" w:type="dxa"/>
            <w:right w:w="108" w:type="dxa"/>
          </w:tblCellMar>
        </w:tblPrEx>
        <w:trPr>
          <w:trHeight w:val="614" w:hRule="atLeast"/>
          <w:jc w:val="center"/>
        </w:trPr>
        <w:tc>
          <w:tcPr>
            <w:tcW w:w="4047" w:type="dxa"/>
            <w:vAlign w:val="bottom"/>
          </w:tcPr>
          <w:p w14:paraId="0CC52253">
            <w:pPr>
              <w:rPr>
                <w:szCs w:val="28"/>
              </w:rPr>
            </w:pPr>
            <w:r>
              <w:rPr>
                <w:szCs w:val="28"/>
              </w:rPr>
              <w:t>Руководитель</w:t>
            </w:r>
          </w:p>
        </w:tc>
        <w:tc>
          <w:tcPr>
            <w:tcW w:w="2311" w:type="dxa"/>
            <w:tcBorders>
              <w:top w:val="single" w:color="000000" w:sz="4" w:space="0"/>
              <w:bottom w:val="single" w:color="000000" w:sz="4" w:space="0"/>
            </w:tcBorders>
            <w:vAlign w:val="bottom"/>
          </w:tcPr>
          <w:p w14:paraId="18FCF310">
            <w:pPr>
              <w:rPr>
                <w:szCs w:val="28"/>
              </w:rPr>
            </w:pPr>
          </w:p>
        </w:tc>
        <w:tc>
          <w:tcPr>
            <w:tcW w:w="2996" w:type="dxa"/>
            <w:vAlign w:val="bottom"/>
          </w:tcPr>
          <w:p w14:paraId="5CDF9A57">
            <w:pPr>
              <w:jc w:val="center"/>
              <w:rPr>
                <w:szCs w:val="28"/>
              </w:rPr>
            </w:pPr>
            <w:r>
              <w:rPr>
                <w:rFonts w:cs="Times New Roman"/>
                <w:color w:val="000000" w:themeColor="text1"/>
                <w:szCs w:val="28"/>
                <w:lang w:val="ru-RU"/>
                <w14:textFill>
                  <w14:solidFill>
                    <w14:schemeClr w14:val="tx1"/>
                  </w14:solidFill>
                </w14:textFill>
              </w:rPr>
              <w:t>А</w:t>
            </w:r>
            <w:r>
              <w:rPr>
                <w:rFonts w:hint="default" w:cs="Times New Roman"/>
                <w:color w:val="000000" w:themeColor="text1"/>
                <w:szCs w:val="28"/>
                <w:lang w:val="ru-RU"/>
                <w14:textFill>
                  <w14:solidFill>
                    <w14:schemeClr w14:val="tx1"/>
                  </w14:solidFill>
                </w14:textFill>
              </w:rPr>
              <w:t>.М. Шевелёва</w:t>
            </w:r>
            <w:r>
              <w:rPr>
                <w:rFonts w:cs="Times New Roman"/>
                <w:color w:val="FF0000"/>
                <w:szCs w:val="28"/>
              </w:rPr>
              <w:t xml:space="preserve"> </w:t>
            </w:r>
          </w:p>
        </w:tc>
      </w:tr>
    </w:tbl>
    <w:p w14:paraId="2A203B69">
      <w:pPr>
        <w:pStyle w:val="4"/>
        <w:ind w:firstLine="0"/>
      </w:pPr>
    </w:p>
    <w:p w14:paraId="67184192">
      <w:pPr>
        <w:pStyle w:val="4"/>
      </w:pPr>
      <w:r>
        <w:br w:type="page"/>
      </w:r>
    </w:p>
    <w:p w14:paraId="423294E7">
      <w:pPr>
        <w:pStyle w:val="4"/>
        <w:spacing w:before="0" w:after="0"/>
        <w:ind w:firstLine="0"/>
        <w:jc w:val="center"/>
        <w:rPr>
          <w:b/>
          <w:bCs/>
        </w:rPr>
      </w:pPr>
      <w:r>
        <w:rPr>
          <w:b/>
          <w:bCs/>
        </w:rPr>
        <w:t>АННОТАЦИЯ</w:t>
      </w:r>
    </w:p>
    <w:p w14:paraId="16ED50C7">
      <w:pPr>
        <w:pStyle w:val="4"/>
        <w:ind w:left="0" w:leftChars="0" w:firstLine="0" w:firstLineChars="0"/>
        <w:rPr>
          <w:rFonts w:hint="default"/>
          <w:lang w:val="ru-RU"/>
        </w:rPr>
      </w:pPr>
      <w:r>
        <w:rPr>
          <w:rFonts w:hint="default"/>
          <w:lang w:val="ru-RU"/>
        </w:rPr>
        <w:tab/>
      </w:r>
      <w:r>
        <w:rPr>
          <w:rFonts w:hint="default"/>
          <w:lang w:val="ru-RU"/>
        </w:rPr>
        <w:t>Отчёт по летней учебной практике содержит описание разработанного набора автоматизированных UI-тестов для веб-приложения GitHub.</w:t>
      </w:r>
    </w:p>
    <w:p w14:paraId="441E8C9B">
      <w:pPr>
        <w:pStyle w:val="4"/>
        <w:ind w:left="0" w:leftChars="0" w:firstLine="0" w:firstLineChars="0"/>
        <w:rPr>
          <w:rFonts w:hint="default"/>
          <w:lang w:val="ru-RU"/>
        </w:rPr>
      </w:pPr>
      <w:r>
        <w:rPr>
          <w:rFonts w:hint="default"/>
          <w:lang w:val="ru-RU"/>
        </w:rPr>
        <w:tab/>
      </w:r>
      <w:r>
        <w:rPr>
          <w:rFonts w:hint="default"/>
          <w:lang w:val="ru-RU"/>
        </w:rPr>
        <w:t>В рамках работы проведён анализ предметной области, обоснован выбор технологического стека: Java 17</w:t>
      </w:r>
      <w:r>
        <w:rPr>
          <w:rFonts w:hint="default"/>
          <w:lang w:val="en-US"/>
        </w:rPr>
        <w:t xml:space="preserve"> [1]</w:t>
      </w:r>
      <w:r>
        <w:rPr>
          <w:rFonts w:hint="default"/>
          <w:lang w:val="ru-RU"/>
        </w:rPr>
        <w:t>, Maven</w:t>
      </w:r>
      <w:r>
        <w:rPr>
          <w:rFonts w:hint="default"/>
          <w:lang w:val="en-US"/>
        </w:rPr>
        <w:t xml:space="preserve"> [2]</w:t>
      </w:r>
      <w:r>
        <w:rPr>
          <w:rFonts w:hint="default"/>
          <w:lang w:val="ru-RU"/>
        </w:rPr>
        <w:t>, JUnit 5</w:t>
      </w:r>
      <w:r>
        <w:rPr>
          <w:rFonts w:hint="default"/>
          <w:lang w:val="en-US"/>
        </w:rPr>
        <w:t xml:space="preserve"> [3]</w:t>
      </w:r>
      <w:r>
        <w:rPr>
          <w:rFonts w:hint="default"/>
          <w:lang w:val="ru-RU"/>
        </w:rPr>
        <w:t>, Selenide</w:t>
      </w:r>
      <w:r>
        <w:rPr>
          <w:rFonts w:hint="default"/>
          <w:lang w:val="en-US"/>
        </w:rPr>
        <w:t xml:space="preserve"> [4]</w:t>
      </w:r>
      <w:r>
        <w:rPr>
          <w:rFonts w:hint="default"/>
          <w:lang w:val="ru-RU"/>
        </w:rPr>
        <w:t xml:space="preserve">. Описана архитектура тестового проекта, построенная на основе паттерна Page Object Model. </w:t>
      </w:r>
    </w:p>
    <w:p w14:paraId="60B571F9">
      <w:pPr>
        <w:pStyle w:val="4"/>
      </w:pPr>
      <w:r>
        <w:rPr>
          <w:rFonts w:hint="default"/>
        </w:rPr>
        <w:t xml:space="preserve">Разработано 8 автоматизированных тестов, покрывающих создание публичного и приватного репозиториев, создание и удаление файлов, создание и удаление веток, создание и закрытие Pull Request'ов. </w:t>
      </w:r>
    </w:p>
    <w:p w14:paraId="602DFCC9">
      <w:pPr>
        <w:pStyle w:val="4"/>
      </w:pPr>
      <w:r>
        <w:rPr>
          <w:rFonts w:hint="default"/>
        </w:rPr>
        <w:t>В отчёте приведены описание архитектуры проекта с UML-диаграммой,  а также изложены результаты выполнения работы.</w:t>
      </w:r>
    </w:p>
    <w:p w14:paraId="4BB6C1F1">
      <w:pPr>
        <w:pStyle w:val="4"/>
      </w:pPr>
    </w:p>
    <w:p w14:paraId="12E5E4A3">
      <w:pPr>
        <w:pStyle w:val="4"/>
      </w:pPr>
    </w:p>
    <w:p w14:paraId="733DD250">
      <w:pPr>
        <w:pStyle w:val="4"/>
      </w:pPr>
    </w:p>
    <w:p w14:paraId="3A4AAEF5">
      <w:pPr>
        <w:pStyle w:val="4"/>
      </w:pPr>
    </w:p>
    <w:p w14:paraId="1FFBE782">
      <w:pPr>
        <w:pStyle w:val="4"/>
      </w:pPr>
    </w:p>
    <w:p w14:paraId="0F63CE8F">
      <w:pPr>
        <w:pStyle w:val="4"/>
      </w:pPr>
    </w:p>
    <w:p w14:paraId="4DF363DD">
      <w:pPr>
        <w:pStyle w:val="4"/>
      </w:pPr>
    </w:p>
    <w:p w14:paraId="79D7594C">
      <w:pPr>
        <w:pStyle w:val="4"/>
      </w:pPr>
    </w:p>
    <w:p w14:paraId="334F932E">
      <w:pPr>
        <w:pStyle w:val="4"/>
      </w:pPr>
    </w:p>
    <w:p w14:paraId="1BAAC424">
      <w:pPr>
        <w:pStyle w:val="4"/>
      </w:pPr>
    </w:p>
    <w:p w14:paraId="3C350041">
      <w:pPr>
        <w:pStyle w:val="4"/>
        <w:ind w:firstLine="0"/>
        <w:jc w:val="center"/>
        <w:rPr>
          <w:b/>
          <w:bCs/>
        </w:rPr>
      </w:pPr>
      <w:r>
        <w:rPr>
          <w:b/>
          <w:bCs/>
        </w:rPr>
        <w:t>S</w:t>
      </w:r>
      <w:r>
        <w:rPr>
          <w:b/>
          <w:bCs/>
          <w:lang w:val="en-US"/>
        </w:rPr>
        <w:t>UMMARY</w:t>
      </w:r>
    </w:p>
    <w:p w14:paraId="61A03C8C">
      <w:pPr>
        <w:pStyle w:val="4"/>
        <w:rPr>
          <w:rFonts w:hint="default"/>
        </w:rPr>
      </w:pPr>
      <w:r>
        <w:rPr>
          <w:rFonts w:hint="default"/>
        </w:rPr>
        <w:t>The Summer internship report contains a description of the developed set of automated UI tests for the GitHub web application.</w:t>
      </w:r>
    </w:p>
    <w:p w14:paraId="73C0BE42">
      <w:pPr>
        <w:pStyle w:val="4"/>
        <w:rPr>
          <w:rFonts w:hint="default"/>
        </w:rPr>
      </w:pPr>
      <w:r>
        <w:rPr>
          <w:rFonts w:hint="default"/>
        </w:rPr>
        <w:t xml:space="preserve">As part of the work, an analysis of the subject area was carried out, and the choice of a technology stack was justified: Java 17, Maven, JUnit 5, Selenide. The architecture of the test project based on the Page Object Model pattern is described. </w:t>
      </w:r>
    </w:p>
    <w:p w14:paraId="1BB482CF">
      <w:pPr>
        <w:pStyle w:val="4"/>
        <w:rPr>
          <w:rFonts w:hint="default"/>
        </w:rPr>
      </w:pPr>
      <w:r>
        <w:rPr>
          <w:rFonts w:hint="default"/>
        </w:rPr>
        <w:t xml:space="preserve">8 automated tests have been developed covering the creation of public and private repositories, the creation and deletion of files, the creation and deletion of branches, the creation and closure of Pull Requests. </w:t>
      </w:r>
    </w:p>
    <w:p w14:paraId="65D1878A">
      <w:pPr>
        <w:pStyle w:val="4"/>
      </w:pPr>
      <w:r>
        <w:rPr>
          <w:rFonts w:hint="default"/>
        </w:rPr>
        <w:t>The report describes the architecture of the project with a UML diagram, as well as the results of the work</w:t>
      </w:r>
      <w:r>
        <w:t>.</w:t>
      </w:r>
      <w:r>
        <w:br w:type="page"/>
      </w:r>
    </w:p>
    <w:p w14:paraId="1E83D4B3">
      <w:pPr>
        <w:spacing w:before="0" w:after="0" w:line="360" w:lineRule="auto"/>
        <w:jc w:val="center"/>
      </w:pPr>
      <w:r>
        <w:rPr>
          <w:rFonts w:cs="Times New Roman"/>
          <w:b/>
        </w:rPr>
        <w:t>СОДЕРЖАНИЕ</w:t>
      </w:r>
    </w:p>
    <w:sdt>
      <w:sdtPr>
        <w:id w:val="147466085"/>
        <w:docPartObj>
          <w:docPartGallery w:val="Table of Contents"/>
          <w:docPartUnique/>
        </w:docPartObj>
      </w:sdtPr>
      <w:sdtContent>
        <w:p w14:paraId="3F2A4CE9">
          <w:pPr>
            <w:pStyle w:val="16"/>
            <w:spacing w:before="0" w:after="0" w:line="360" w:lineRule="auto"/>
            <w:jc w:val="center"/>
            <w:rPr>
              <w:rFonts w:ascii="Times New Roman" w:hAnsi="Times New Roman" w:eastAsia="Noto Serif CJK SC" w:cs="Times New Roman"/>
              <w:vanish w:val="0"/>
              <w:color w:val="auto"/>
              <w:kern w:val="0"/>
              <w:sz w:val="28"/>
              <w:szCs w:val="28"/>
              <w:lang w:val="ru-RU" w:eastAsia="zh-CN" w:bidi="hi-IN"/>
            </w:rPr>
          </w:pPr>
          <w:r>
            <w:fldChar w:fldCharType="begin"/>
          </w:r>
          <w:r>
            <w:rPr>
              <w:rStyle w:val="31"/>
              <w:vanish w:val="0"/>
            </w:rPr>
            <w:instrText xml:space="preserve"> TOC \z \o "1-9" \u \t "heading 2,1,heading 3,2" \h</w:instrText>
          </w:r>
          <w:r>
            <w:rPr>
              <w:rStyle w:val="31"/>
              <w:vanish w:val="0"/>
            </w:rPr>
            <w:fldChar w:fldCharType="separate"/>
          </w:r>
        </w:p>
        <w:p w14:paraId="78852CD3">
          <w:pPr>
            <w:pStyle w:val="18"/>
            <w:tabs>
              <w:tab w:val="right" w:leader="dot" w:pos="9355"/>
              <w:tab w:val="clear" w:pos="709"/>
              <w:tab w:val="clear" w:pos="9345"/>
            </w:tabs>
          </w:pPr>
          <w:r>
            <w:rPr>
              <w:vanish w:val="0"/>
            </w:rPr>
            <w:fldChar w:fldCharType="begin"/>
          </w:r>
          <w:r>
            <w:rPr>
              <w:vanish w:val="0"/>
            </w:rPr>
            <w:instrText xml:space="preserve"> HYPERLINK \l _Toc27524 </w:instrText>
          </w:r>
          <w:r>
            <w:rPr>
              <w:vanish w:val="0"/>
            </w:rPr>
            <w:fldChar w:fldCharType="separate"/>
          </w:r>
          <w:r>
            <w:rPr>
              <w:rFonts w:cs="Times New Roman"/>
            </w:rPr>
            <w:t>ВВЕДЕНИЕ</w:t>
          </w:r>
          <w:r>
            <w:tab/>
          </w:r>
          <w:r>
            <w:fldChar w:fldCharType="begin"/>
          </w:r>
          <w:r>
            <w:instrText xml:space="preserve"> PAGEREF _Toc27524 \h </w:instrText>
          </w:r>
          <w:r>
            <w:fldChar w:fldCharType="separate"/>
          </w:r>
          <w:r>
            <w:t>6</w:t>
          </w:r>
          <w:r>
            <w:fldChar w:fldCharType="end"/>
          </w:r>
          <w:r>
            <w:rPr>
              <w:vanish w:val="0"/>
            </w:rPr>
            <w:fldChar w:fldCharType="end"/>
          </w:r>
        </w:p>
        <w:p w14:paraId="0CDA35BC">
          <w:pPr>
            <w:pStyle w:val="18"/>
            <w:tabs>
              <w:tab w:val="right" w:leader="dot" w:pos="9355"/>
              <w:tab w:val="clear" w:pos="709"/>
              <w:tab w:val="clear" w:pos="9345"/>
            </w:tabs>
          </w:pPr>
          <w:r>
            <w:rPr>
              <w:vanish w:val="0"/>
            </w:rPr>
            <w:fldChar w:fldCharType="begin"/>
          </w:r>
          <w:r>
            <w:rPr>
              <w:vanish w:val="0"/>
            </w:rPr>
            <w:instrText xml:space="preserve"> HYPERLINK \l _Toc15460 </w:instrText>
          </w:r>
          <w:r>
            <w:rPr>
              <w:vanish w:val="0"/>
            </w:rPr>
            <w:fldChar w:fldCharType="separate"/>
          </w:r>
          <w:r>
            <w:t>1 ПОСТАНОВКА ЗАДАЧИ</w:t>
          </w:r>
          <w:r>
            <w:tab/>
          </w:r>
          <w:r>
            <w:fldChar w:fldCharType="begin"/>
          </w:r>
          <w:r>
            <w:instrText xml:space="preserve"> PAGEREF _Toc15460 \h </w:instrText>
          </w:r>
          <w:r>
            <w:fldChar w:fldCharType="separate"/>
          </w:r>
          <w:r>
            <w:t>7</w:t>
          </w:r>
          <w:r>
            <w:fldChar w:fldCharType="end"/>
          </w:r>
          <w:r>
            <w:rPr>
              <w:vanish w:val="0"/>
            </w:rPr>
            <w:fldChar w:fldCharType="end"/>
          </w:r>
        </w:p>
        <w:p w14:paraId="6232526C">
          <w:pPr>
            <w:pStyle w:val="17"/>
            <w:tabs>
              <w:tab w:val="right" w:leader="dot" w:pos="9355"/>
              <w:tab w:val="clear" w:pos="709"/>
              <w:tab w:val="clear" w:pos="9345"/>
            </w:tabs>
          </w:pPr>
          <w:r>
            <w:rPr>
              <w:vanish w:val="0"/>
            </w:rPr>
            <w:fldChar w:fldCharType="begin"/>
          </w:r>
          <w:r>
            <w:rPr>
              <w:vanish w:val="0"/>
            </w:rPr>
            <w:instrText xml:space="preserve"> HYPERLINK \l _Toc1430 </w:instrText>
          </w:r>
          <w:r>
            <w:rPr>
              <w:vanish w:val="0"/>
            </w:rPr>
            <w:fldChar w:fldCharType="separate"/>
          </w:r>
          <w:r>
            <w:rPr>
              <w:rFonts w:hint="default"/>
              <w:lang w:val="ru-RU"/>
            </w:rPr>
            <w:t xml:space="preserve">1.1 </w:t>
          </w:r>
          <w:r>
            <w:rPr>
              <w:lang w:val="ru-RU"/>
            </w:rPr>
            <w:t>Создание</w:t>
          </w:r>
          <w:r>
            <w:rPr>
              <w:rFonts w:hint="default"/>
              <w:lang w:val="ru-RU"/>
            </w:rPr>
            <w:t xml:space="preserve"> публичного репозитория</w:t>
          </w:r>
          <w:r>
            <w:tab/>
          </w:r>
          <w:r>
            <w:fldChar w:fldCharType="begin"/>
          </w:r>
          <w:r>
            <w:instrText xml:space="preserve"> PAGEREF _Toc1430 \h </w:instrText>
          </w:r>
          <w:r>
            <w:fldChar w:fldCharType="separate"/>
          </w:r>
          <w:r>
            <w:t>7</w:t>
          </w:r>
          <w:r>
            <w:fldChar w:fldCharType="end"/>
          </w:r>
          <w:r>
            <w:rPr>
              <w:vanish w:val="0"/>
            </w:rPr>
            <w:fldChar w:fldCharType="end"/>
          </w:r>
        </w:p>
        <w:p w14:paraId="3DCD863A">
          <w:pPr>
            <w:pStyle w:val="17"/>
            <w:tabs>
              <w:tab w:val="right" w:leader="dot" w:pos="9355"/>
              <w:tab w:val="clear" w:pos="709"/>
              <w:tab w:val="clear" w:pos="9345"/>
            </w:tabs>
          </w:pPr>
          <w:r>
            <w:rPr>
              <w:vanish w:val="0"/>
            </w:rPr>
            <w:fldChar w:fldCharType="begin"/>
          </w:r>
          <w:r>
            <w:rPr>
              <w:vanish w:val="0"/>
            </w:rPr>
            <w:instrText xml:space="preserve"> HYPERLINK \l _Toc15998 </w:instrText>
          </w:r>
          <w:r>
            <w:rPr>
              <w:vanish w:val="0"/>
            </w:rPr>
            <w:fldChar w:fldCharType="separate"/>
          </w:r>
          <w:r>
            <w:rPr>
              <w:rFonts w:hint="default"/>
              <w:lang w:val="ru-RU"/>
            </w:rPr>
            <w:t>1.2 Создание приватного репозитория</w:t>
          </w:r>
          <w:r>
            <w:tab/>
          </w:r>
          <w:r>
            <w:fldChar w:fldCharType="begin"/>
          </w:r>
          <w:r>
            <w:instrText xml:space="preserve"> PAGEREF _Toc15998 \h </w:instrText>
          </w:r>
          <w:r>
            <w:fldChar w:fldCharType="separate"/>
          </w:r>
          <w:r>
            <w:t>8</w:t>
          </w:r>
          <w:r>
            <w:fldChar w:fldCharType="end"/>
          </w:r>
          <w:r>
            <w:rPr>
              <w:vanish w:val="0"/>
            </w:rPr>
            <w:fldChar w:fldCharType="end"/>
          </w:r>
        </w:p>
        <w:p w14:paraId="75080A78">
          <w:pPr>
            <w:pStyle w:val="17"/>
            <w:tabs>
              <w:tab w:val="right" w:leader="dot" w:pos="9355"/>
              <w:tab w:val="clear" w:pos="709"/>
              <w:tab w:val="clear" w:pos="9345"/>
            </w:tabs>
          </w:pPr>
          <w:r>
            <w:rPr>
              <w:vanish w:val="0"/>
            </w:rPr>
            <w:fldChar w:fldCharType="begin"/>
          </w:r>
          <w:r>
            <w:rPr>
              <w:vanish w:val="0"/>
            </w:rPr>
            <w:instrText xml:space="preserve"> HYPERLINK \l _Toc16001 </w:instrText>
          </w:r>
          <w:r>
            <w:rPr>
              <w:vanish w:val="0"/>
            </w:rPr>
            <w:fldChar w:fldCharType="separate"/>
          </w:r>
          <w:r>
            <w:rPr>
              <w:rFonts w:hint="default"/>
              <w:lang w:val="ru-RU"/>
            </w:rPr>
            <w:t>1.3 Создание файла</w:t>
          </w:r>
          <w:r>
            <w:tab/>
          </w:r>
          <w:r>
            <w:fldChar w:fldCharType="begin"/>
          </w:r>
          <w:r>
            <w:instrText xml:space="preserve"> PAGEREF _Toc16001 \h </w:instrText>
          </w:r>
          <w:r>
            <w:fldChar w:fldCharType="separate"/>
          </w:r>
          <w:r>
            <w:t>8</w:t>
          </w:r>
          <w:r>
            <w:fldChar w:fldCharType="end"/>
          </w:r>
          <w:r>
            <w:rPr>
              <w:vanish w:val="0"/>
            </w:rPr>
            <w:fldChar w:fldCharType="end"/>
          </w:r>
        </w:p>
        <w:p w14:paraId="5B1A425B">
          <w:pPr>
            <w:pStyle w:val="17"/>
            <w:tabs>
              <w:tab w:val="right" w:leader="dot" w:pos="9355"/>
              <w:tab w:val="clear" w:pos="709"/>
              <w:tab w:val="clear" w:pos="9345"/>
            </w:tabs>
          </w:pPr>
          <w:r>
            <w:rPr>
              <w:vanish w:val="0"/>
            </w:rPr>
            <w:fldChar w:fldCharType="begin"/>
          </w:r>
          <w:r>
            <w:rPr>
              <w:vanish w:val="0"/>
            </w:rPr>
            <w:instrText xml:space="preserve"> HYPERLINK \l _Toc17845 </w:instrText>
          </w:r>
          <w:r>
            <w:rPr>
              <w:vanish w:val="0"/>
            </w:rPr>
            <w:fldChar w:fldCharType="separate"/>
          </w:r>
          <w:r>
            <w:rPr>
              <w:rFonts w:hint="default"/>
              <w:lang w:val="ru-RU"/>
            </w:rPr>
            <w:t>1.4 Удаление файла</w:t>
          </w:r>
          <w:r>
            <w:tab/>
          </w:r>
          <w:r>
            <w:fldChar w:fldCharType="begin"/>
          </w:r>
          <w:r>
            <w:instrText xml:space="preserve"> PAGEREF _Toc17845 \h </w:instrText>
          </w:r>
          <w:r>
            <w:fldChar w:fldCharType="separate"/>
          </w:r>
          <w:r>
            <w:t>10</w:t>
          </w:r>
          <w:r>
            <w:fldChar w:fldCharType="end"/>
          </w:r>
          <w:r>
            <w:rPr>
              <w:vanish w:val="0"/>
            </w:rPr>
            <w:fldChar w:fldCharType="end"/>
          </w:r>
        </w:p>
        <w:p w14:paraId="66BD942E">
          <w:pPr>
            <w:pStyle w:val="17"/>
            <w:tabs>
              <w:tab w:val="right" w:leader="dot" w:pos="9355"/>
              <w:tab w:val="clear" w:pos="709"/>
              <w:tab w:val="clear" w:pos="9345"/>
            </w:tabs>
          </w:pPr>
          <w:r>
            <w:rPr>
              <w:vanish w:val="0"/>
            </w:rPr>
            <w:fldChar w:fldCharType="begin"/>
          </w:r>
          <w:r>
            <w:rPr>
              <w:vanish w:val="0"/>
            </w:rPr>
            <w:instrText xml:space="preserve"> HYPERLINK \l _Toc17421 </w:instrText>
          </w:r>
          <w:r>
            <w:rPr>
              <w:vanish w:val="0"/>
            </w:rPr>
            <w:fldChar w:fldCharType="separate"/>
          </w:r>
          <w:r>
            <w:rPr>
              <w:rFonts w:hint="default"/>
              <w:lang w:val="ru-RU"/>
            </w:rPr>
            <w:t>1.5 Создание ветки</w:t>
          </w:r>
          <w:r>
            <w:tab/>
          </w:r>
          <w:r>
            <w:fldChar w:fldCharType="begin"/>
          </w:r>
          <w:r>
            <w:instrText xml:space="preserve"> PAGEREF _Toc17421 \h </w:instrText>
          </w:r>
          <w:r>
            <w:fldChar w:fldCharType="separate"/>
          </w:r>
          <w:r>
            <w:t>12</w:t>
          </w:r>
          <w:r>
            <w:fldChar w:fldCharType="end"/>
          </w:r>
          <w:r>
            <w:rPr>
              <w:vanish w:val="0"/>
            </w:rPr>
            <w:fldChar w:fldCharType="end"/>
          </w:r>
        </w:p>
        <w:p w14:paraId="5FD8ED8B">
          <w:pPr>
            <w:pStyle w:val="17"/>
            <w:tabs>
              <w:tab w:val="right" w:leader="dot" w:pos="9355"/>
              <w:tab w:val="clear" w:pos="709"/>
              <w:tab w:val="clear" w:pos="9345"/>
            </w:tabs>
          </w:pPr>
          <w:r>
            <w:rPr>
              <w:vanish w:val="0"/>
            </w:rPr>
            <w:fldChar w:fldCharType="begin"/>
          </w:r>
          <w:r>
            <w:rPr>
              <w:vanish w:val="0"/>
            </w:rPr>
            <w:instrText xml:space="preserve"> HYPERLINK \l _Toc20506 </w:instrText>
          </w:r>
          <w:r>
            <w:rPr>
              <w:vanish w:val="0"/>
            </w:rPr>
            <w:fldChar w:fldCharType="separate"/>
          </w:r>
          <w:r>
            <w:rPr>
              <w:rFonts w:hint="default"/>
              <w:lang w:val="ru-RU"/>
            </w:rPr>
            <w:t>1.6 Удаление ветки</w:t>
          </w:r>
          <w:r>
            <w:tab/>
          </w:r>
          <w:r>
            <w:fldChar w:fldCharType="begin"/>
          </w:r>
          <w:r>
            <w:instrText xml:space="preserve"> PAGEREF _Toc20506 \h </w:instrText>
          </w:r>
          <w:r>
            <w:fldChar w:fldCharType="separate"/>
          </w:r>
          <w:r>
            <w:t>14</w:t>
          </w:r>
          <w:r>
            <w:fldChar w:fldCharType="end"/>
          </w:r>
          <w:r>
            <w:rPr>
              <w:vanish w:val="0"/>
            </w:rPr>
            <w:fldChar w:fldCharType="end"/>
          </w:r>
        </w:p>
        <w:p w14:paraId="5075728D">
          <w:pPr>
            <w:pStyle w:val="17"/>
            <w:tabs>
              <w:tab w:val="right" w:leader="dot" w:pos="9355"/>
              <w:tab w:val="clear" w:pos="709"/>
              <w:tab w:val="clear" w:pos="9345"/>
            </w:tabs>
          </w:pPr>
          <w:r>
            <w:rPr>
              <w:vanish w:val="0"/>
            </w:rPr>
            <w:fldChar w:fldCharType="begin"/>
          </w:r>
          <w:r>
            <w:rPr>
              <w:vanish w:val="0"/>
            </w:rPr>
            <w:instrText xml:space="preserve"> HYPERLINK \l _Toc3559 </w:instrText>
          </w:r>
          <w:r>
            <w:rPr>
              <w:vanish w:val="0"/>
            </w:rPr>
            <w:fldChar w:fldCharType="separate"/>
          </w:r>
          <w:r>
            <w:rPr>
              <w:rFonts w:hint="default"/>
              <w:lang w:val="ru-RU"/>
            </w:rPr>
            <w:t>1.7 Создание Pull Request</w:t>
          </w:r>
          <w:r>
            <w:tab/>
          </w:r>
          <w:r>
            <w:fldChar w:fldCharType="begin"/>
          </w:r>
          <w:r>
            <w:instrText xml:space="preserve"> PAGEREF _Toc3559 \h </w:instrText>
          </w:r>
          <w:r>
            <w:fldChar w:fldCharType="separate"/>
          </w:r>
          <w:r>
            <w:t>15</w:t>
          </w:r>
          <w:r>
            <w:fldChar w:fldCharType="end"/>
          </w:r>
          <w:r>
            <w:rPr>
              <w:vanish w:val="0"/>
            </w:rPr>
            <w:fldChar w:fldCharType="end"/>
          </w:r>
        </w:p>
        <w:p w14:paraId="7D0E0AC9">
          <w:pPr>
            <w:pStyle w:val="17"/>
            <w:tabs>
              <w:tab w:val="right" w:leader="dot" w:pos="9355"/>
              <w:tab w:val="clear" w:pos="709"/>
              <w:tab w:val="clear" w:pos="9345"/>
            </w:tabs>
          </w:pPr>
          <w:r>
            <w:rPr>
              <w:vanish w:val="0"/>
            </w:rPr>
            <w:fldChar w:fldCharType="begin"/>
          </w:r>
          <w:r>
            <w:rPr>
              <w:vanish w:val="0"/>
            </w:rPr>
            <w:instrText xml:space="preserve"> HYPERLINK \l _Toc2323 </w:instrText>
          </w:r>
          <w:r>
            <w:rPr>
              <w:vanish w:val="0"/>
            </w:rPr>
            <w:fldChar w:fldCharType="separate"/>
          </w:r>
          <w:r>
            <w:rPr>
              <w:rFonts w:hint="default"/>
              <w:lang w:val="ru-RU"/>
            </w:rPr>
            <w:t>1.8 Закрытие Pull Request</w:t>
          </w:r>
          <w:r>
            <w:tab/>
          </w:r>
          <w:r>
            <w:fldChar w:fldCharType="begin"/>
          </w:r>
          <w:r>
            <w:instrText xml:space="preserve"> PAGEREF _Toc2323 \h </w:instrText>
          </w:r>
          <w:r>
            <w:fldChar w:fldCharType="separate"/>
          </w:r>
          <w:r>
            <w:t>18</w:t>
          </w:r>
          <w:r>
            <w:fldChar w:fldCharType="end"/>
          </w:r>
          <w:r>
            <w:rPr>
              <w:vanish w:val="0"/>
            </w:rPr>
            <w:fldChar w:fldCharType="end"/>
          </w:r>
        </w:p>
        <w:p w14:paraId="735D749A">
          <w:pPr>
            <w:pStyle w:val="17"/>
            <w:tabs>
              <w:tab w:val="right" w:leader="dot" w:pos="9355"/>
              <w:tab w:val="clear" w:pos="709"/>
              <w:tab w:val="clear" w:pos="9345"/>
            </w:tabs>
          </w:pPr>
          <w:r>
            <w:rPr>
              <w:vanish w:val="0"/>
            </w:rPr>
            <w:fldChar w:fldCharType="begin"/>
          </w:r>
          <w:r>
            <w:rPr>
              <w:vanish w:val="0"/>
            </w:rPr>
            <w:instrText xml:space="preserve"> HYPERLINK \l _Toc10881 </w:instrText>
          </w:r>
          <w:r>
            <w:rPr>
              <w:vanish w:val="0"/>
            </w:rPr>
            <w:fldChar w:fldCharType="separate"/>
          </w:r>
          <w:r>
            <w:rPr>
              <w:rFonts w:hint="default"/>
              <w:lang w:val="ru-RU"/>
            </w:rPr>
            <w:t>1.9 Результат выполнения тестов</w:t>
          </w:r>
          <w:r>
            <w:tab/>
          </w:r>
          <w:r>
            <w:fldChar w:fldCharType="begin"/>
          </w:r>
          <w:r>
            <w:instrText xml:space="preserve"> PAGEREF _Toc10881 \h </w:instrText>
          </w:r>
          <w:r>
            <w:fldChar w:fldCharType="separate"/>
          </w:r>
          <w:r>
            <w:t>19</w:t>
          </w:r>
          <w:r>
            <w:fldChar w:fldCharType="end"/>
          </w:r>
          <w:r>
            <w:rPr>
              <w:vanish w:val="0"/>
            </w:rPr>
            <w:fldChar w:fldCharType="end"/>
          </w:r>
        </w:p>
        <w:p w14:paraId="49728B9F">
          <w:pPr>
            <w:pStyle w:val="18"/>
            <w:tabs>
              <w:tab w:val="right" w:leader="dot" w:pos="9355"/>
              <w:tab w:val="clear" w:pos="709"/>
              <w:tab w:val="clear" w:pos="9345"/>
            </w:tabs>
          </w:pPr>
          <w:r>
            <w:rPr>
              <w:vanish w:val="0"/>
            </w:rPr>
            <w:fldChar w:fldCharType="begin"/>
          </w:r>
          <w:r>
            <w:rPr>
              <w:vanish w:val="0"/>
            </w:rPr>
            <w:instrText xml:space="preserve"> HYPERLINK \l _Toc15183 </w:instrText>
          </w:r>
          <w:r>
            <w:rPr>
              <w:vanish w:val="0"/>
            </w:rPr>
            <w:fldChar w:fldCharType="separate"/>
          </w:r>
          <w:r>
            <w:t>2 РЕЗУЛЬТАТЫ РАБОТЫ</w:t>
          </w:r>
          <w:r>
            <w:tab/>
          </w:r>
          <w:r>
            <w:fldChar w:fldCharType="begin"/>
          </w:r>
          <w:r>
            <w:instrText xml:space="preserve"> PAGEREF _Toc15183 \h </w:instrText>
          </w:r>
          <w:r>
            <w:fldChar w:fldCharType="separate"/>
          </w:r>
          <w:r>
            <w:t>21</w:t>
          </w:r>
          <w:r>
            <w:fldChar w:fldCharType="end"/>
          </w:r>
          <w:r>
            <w:rPr>
              <w:vanish w:val="0"/>
            </w:rPr>
            <w:fldChar w:fldCharType="end"/>
          </w:r>
        </w:p>
        <w:p w14:paraId="2E96B53D">
          <w:pPr>
            <w:pStyle w:val="17"/>
            <w:tabs>
              <w:tab w:val="right" w:leader="dot" w:pos="9355"/>
              <w:tab w:val="clear" w:pos="709"/>
              <w:tab w:val="clear" w:pos="9345"/>
            </w:tabs>
          </w:pPr>
          <w:r>
            <w:rPr>
              <w:vanish w:val="0"/>
            </w:rPr>
            <w:fldChar w:fldCharType="begin"/>
          </w:r>
          <w:r>
            <w:rPr>
              <w:vanish w:val="0"/>
            </w:rPr>
            <w:instrText xml:space="preserve"> HYPERLINK \l _Toc24526 </w:instrText>
          </w:r>
          <w:r>
            <w:rPr>
              <w:vanish w:val="0"/>
            </w:rPr>
            <w:fldChar w:fldCharType="separate"/>
          </w:r>
          <w:r>
            <w:t>2.1. Формулировка задачи 1</w:t>
          </w:r>
          <w:r>
            <w:rPr>
              <w:rFonts w:hint="default"/>
              <w:lang w:val="ru-RU"/>
            </w:rPr>
            <w:t xml:space="preserve"> (Элементы)</w:t>
          </w:r>
          <w:r>
            <w:tab/>
          </w:r>
          <w:r>
            <w:fldChar w:fldCharType="begin"/>
          </w:r>
          <w:r>
            <w:instrText xml:space="preserve"> PAGEREF _Toc24526 \h </w:instrText>
          </w:r>
          <w:r>
            <w:fldChar w:fldCharType="separate"/>
          </w:r>
          <w:r>
            <w:t>21</w:t>
          </w:r>
          <w:r>
            <w:fldChar w:fldCharType="end"/>
          </w:r>
          <w:r>
            <w:rPr>
              <w:vanish w:val="0"/>
            </w:rPr>
            <w:fldChar w:fldCharType="end"/>
          </w:r>
        </w:p>
        <w:p w14:paraId="33918B35">
          <w:pPr>
            <w:pStyle w:val="17"/>
            <w:tabs>
              <w:tab w:val="right" w:leader="dot" w:pos="9355"/>
              <w:tab w:val="clear" w:pos="709"/>
              <w:tab w:val="clear" w:pos="9345"/>
            </w:tabs>
          </w:pPr>
          <w:r>
            <w:rPr>
              <w:vanish w:val="0"/>
            </w:rPr>
            <w:fldChar w:fldCharType="begin"/>
          </w:r>
          <w:r>
            <w:rPr>
              <w:vanish w:val="0"/>
            </w:rPr>
            <w:instrText xml:space="preserve"> HYPERLINK \l _Toc2825 </w:instrText>
          </w:r>
          <w:r>
            <w:rPr>
              <w:vanish w:val="0"/>
            </w:rPr>
            <w:fldChar w:fldCharType="separate"/>
          </w:r>
          <w:r>
            <w:t>2.2. Формулировка задачи 2</w:t>
          </w:r>
          <w:r>
            <w:rPr>
              <w:rFonts w:hint="default"/>
              <w:lang w:val="ru-RU"/>
            </w:rPr>
            <w:t xml:space="preserve"> (Страницы)</w:t>
          </w:r>
          <w:r>
            <w:tab/>
          </w:r>
          <w:r>
            <w:fldChar w:fldCharType="begin"/>
          </w:r>
          <w:r>
            <w:instrText xml:space="preserve"> PAGEREF _Toc2825 \h </w:instrText>
          </w:r>
          <w:r>
            <w:fldChar w:fldCharType="separate"/>
          </w:r>
          <w:r>
            <w:t>23</w:t>
          </w:r>
          <w:r>
            <w:fldChar w:fldCharType="end"/>
          </w:r>
          <w:r>
            <w:rPr>
              <w:vanish w:val="0"/>
            </w:rPr>
            <w:fldChar w:fldCharType="end"/>
          </w:r>
        </w:p>
        <w:p w14:paraId="7A32E758">
          <w:pPr>
            <w:pStyle w:val="17"/>
            <w:tabs>
              <w:tab w:val="right" w:leader="dot" w:pos="9355"/>
              <w:tab w:val="clear" w:pos="709"/>
              <w:tab w:val="clear" w:pos="9345"/>
            </w:tabs>
          </w:pPr>
          <w:r>
            <w:rPr>
              <w:vanish w:val="0"/>
            </w:rPr>
            <w:fldChar w:fldCharType="begin"/>
          </w:r>
          <w:r>
            <w:rPr>
              <w:vanish w:val="0"/>
            </w:rPr>
            <w:instrText xml:space="preserve"> HYPERLINK \l _Toc9958 </w:instrText>
          </w:r>
          <w:r>
            <w:rPr>
              <w:vanish w:val="0"/>
            </w:rPr>
            <w:fldChar w:fldCharType="separate"/>
          </w:r>
          <w:r>
            <w:t>2.3. Формулировка задачи 3</w:t>
          </w:r>
          <w:r>
            <w:rPr>
              <w:rFonts w:hint="default"/>
              <w:lang w:val="ru-RU"/>
            </w:rPr>
            <w:t xml:space="preserve"> (Тесты)</w:t>
          </w:r>
          <w:r>
            <w:tab/>
          </w:r>
          <w:r>
            <w:fldChar w:fldCharType="begin"/>
          </w:r>
          <w:r>
            <w:instrText xml:space="preserve"> PAGEREF _Toc9958 \h </w:instrText>
          </w:r>
          <w:r>
            <w:fldChar w:fldCharType="separate"/>
          </w:r>
          <w:r>
            <w:t>27</w:t>
          </w:r>
          <w:r>
            <w:fldChar w:fldCharType="end"/>
          </w:r>
          <w:r>
            <w:rPr>
              <w:vanish w:val="0"/>
            </w:rPr>
            <w:fldChar w:fldCharType="end"/>
          </w:r>
        </w:p>
        <w:p w14:paraId="0596D116">
          <w:pPr>
            <w:pStyle w:val="18"/>
            <w:tabs>
              <w:tab w:val="right" w:leader="dot" w:pos="9355"/>
              <w:tab w:val="clear" w:pos="709"/>
              <w:tab w:val="clear" w:pos="9345"/>
            </w:tabs>
          </w:pPr>
          <w:r>
            <w:rPr>
              <w:vanish w:val="0"/>
            </w:rPr>
            <w:fldChar w:fldCharType="begin"/>
          </w:r>
          <w:r>
            <w:rPr>
              <w:vanish w:val="0"/>
            </w:rPr>
            <w:instrText xml:space="preserve"> HYPERLINK \l _Toc917 </w:instrText>
          </w:r>
          <w:r>
            <w:rPr>
              <w:vanish w:val="0"/>
            </w:rPr>
            <w:fldChar w:fldCharType="separate"/>
          </w:r>
          <w:r>
            <w:t xml:space="preserve">3 </w:t>
          </w:r>
          <w:r>
            <w:rPr>
              <w:lang w:val="ru-RU"/>
            </w:rPr>
            <w:t>ИСПОЛЬЗУЕМЫЕ</w:t>
          </w:r>
          <w:r>
            <w:rPr>
              <w:rFonts w:hint="default"/>
              <w:lang w:val="ru-RU"/>
            </w:rPr>
            <w:t xml:space="preserve"> ТЕХНОЛОГИИ</w:t>
          </w:r>
          <w:r>
            <w:tab/>
          </w:r>
          <w:r>
            <w:fldChar w:fldCharType="begin"/>
          </w:r>
          <w:r>
            <w:instrText xml:space="preserve"> PAGEREF _Toc917 \h </w:instrText>
          </w:r>
          <w:r>
            <w:fldChar w:fldCharType="separate"/>
          </w:r>
          <w:r>
            <w:t>31</w:t>
          </w:r>
          <w:r>
            <w:fldChar w:fldCharType="end"/>
          </w:r>
          <w:r>
            <w:rPr>
              <w:vanish w:val="0"/>
            </w:rPr>
            <w:fldChar w:fldCharType="end"/>
          </w:r>
        </w:p>
        <w:p w14:paraId="345142E9">
          <w:pPr>
            <w:pStyle w:val="17"/>
            <w:tabs>
              <w:tab w:val="right" w:leader="dot" w:pos="9355"/>
              <w:tab w:val="clear" w:pos="709"/>
              <w:tab w:val="clear" w:pos="9345"/>
            </w:tabs>
          </w:pPr>
          <w:r>
            <w:rPr>
              <w:vanish w:val="0"/>
            </w:rPr>
            <w:fldChar w:fldCharType="begin"/>
          </w:r>
          <w:r>
            <w:rPr>
              <w:vanish w:val="0"/>
            </w:rPr>
            <w:instrText xml:space="preserve"> HYPERLINK \l _Toc481 </w:instrText>
          </w:r>
          <w:r>
            <w:rPr>
              <w:vanish w:val="0"/>
            </w:rPr>
            <w:fldChar w:fldCharType="separate"/>
          </w:r>
          <w:r>
            <w:rPr>
              <w:rFonts w:hint="default"/>
              <w:lang w:val="ru-RU"/>
            </w:rPr>
            <w:t>3.1. Тестирование управления ветками (BranchTests)</w:t>
          </w:r>
          <w:r>
            <w:tab/>
          </w:r>
          <w:r>
            <w:fldChar w:fldCharType="begin"/>
          </w:r>
          <w:r>
            <w:instrText xml:space="preserve"> PAGEREF _Toc481 \h </w:instrText>
          </w:r>
          <w:r>
            <w:fldChar w:fldCharType="separate"/>
          </w:r>
          <w:r>
            <w:t>31</w:t>
          </w:r>
          <w:r>
            <w:fldChar w:fldCharType="end"/>
          </w:r>
          <w:r>
            <w:rPr>
              <w:vanish w:val="0"/>
            </w:rPr>
            <w:fldChar w:fldCharType="end"/>
          </w:r>
        </w:p>
        <w:p w14:paraId="0F9EF9FC">
          <w:pPr>
            <w:pStyle w:val="17"/>
            <w:tabs>
              <w:tab w:val="right" w:leader="dot" w:pos="9355"/>
              <w:tab w:val="clear" w:pos="709"/>
              <w:tab w:val="clear" w:pos="9345"/>
            </w:tabs>
          </w:pPr>
          <w:r>
            <w:rPr>
              <w:vanish w:val="0"/>
            </w:rPr>
            <w:fldChar w:fldCharType="begin"/>
          </w:r>
          <w:r>
            <w:rPr>
              <w:vanish w:val="0"/>
            </w:rPr>
            <w:instrText xml:space="preserve"> HYPERLINK \l _Toc6754 </w:instrText>
          </w:r>
          <w:r>
            <w:rPr>
              <w:vanish w:val="0"/>
            </w:rPr>
            <w:fldChar w:fldCharType="separate"/>
          </w:r>
          <w:r>
            <w:rPr>
              <w:rFonts w:hint="default"/>
              <w:lang w:val="ru-RU"/>
            </w:rPr>
            <w:t>3.2. Тестирование управления Pull Request'ами (PullRequestTests)</w:t>
          </w:r>
          <w:r>
            <w:tab/>
          </w:r>
          <w:r>
            <w:fldChar w:fldCharType="begin"/>
          </w:r>
          <w:r>
            <w:instrText xml:space="preserve"> PAGEREF _Toc6754 \h </w:instrText>
          </w:r>
          <w:r>
            <w:fldChar w:fldCharType="separate"/>
          </w:r>
          <w:r>
            <w:t>31</w:t>
          </w:r>
          <w:r>
            <w:fldChar w:fldCharType="end"/>
          </w:r>
          <w:r>
            <w:rPr>
              <w:vanish w:val="0"/>
            </w:rPr>
            <w:fldChar w:fldCharType="end"/>
          </w:r>
        </w:p>
        <w:p w14:paraId="0D14C8EA">
          <w:pPr>
            <w:pStyle w:val="17"/>
            <w:tabs>
              <w:tab w:val="right" w:leader="dot" w:pos="9355"/>
              <w:tab w:val="clear" w:pos="709"/>
              <w:tab w:val="clear" w:pos="9345"/>
            </w:tabs>
          </w:pPr>
          <w:r>
            <w:rPr>
              <w:vanish w:val="0"/>
            </w:rPr>
            <w:fldChar w:fldCharType="begin"/>
          </w:r>
          <w:r>
            <w:rPr>
              <w:vanish w:val="0"/>
            </w:rPr>
            <w:instrText xml:space="preserve"> HYPERLINK \l _Toc25956 </w:instrText>
          </w:r>
          <w:r>
            <w:rPr>
              <w:vanish w:val="0"/>
            </w:rPr>
            <w:fldChar w:fldCharType="separate"/>
          </w:r>
          <w:r>
            <w:rPr>
              <w:rFonts w:hint="default"/>
              <w:lang w:val="ru-RU"/>
            </w:rPr>
            <w:t>3.3. Процесс дебага и исправления ошибок</w:t>
          </w:r>
          <w:r>
            <w:tab/>
          </w:r>
          <w:r>
            <w:fldChar w:fldCharType="begin"/>
          </w:r>
          <w:r>
            <w:instrText xml:space="preserve"> PAGEREF _Toc25956 \h </w:instrText>
          </w:r>
          <w:r>
            <w:fldChar w:fldCharType="separate"/>
          </w:r>
          <w:r>
            <w:t>32</w:t>
          </w:r>
          <w:r>
            <w:fldChar w:fldCharType="end"/>
          </w:r>
          <w:r>
            <w:rPr>
              <w:vanish w:val="0"/>
            </w:rPr>
            <w:fldChar w:fldCharType="end"/>
          </w:r>
        </w:p>
        <w:p w14:paraId="2051A5F5">
          <w:pPr>
            <w:pStyle w:val="18"/>
            <w:tabs>
              <w:tab w:val="right" w:leader="dot" w:pos="9355"/>
              <w:tab w:val="clear" w:pos="709"/>
              <w:tab w:val="clear" w:pos="9345"/>
            </w:tabs>
          </w:pPr>
          <w:r>
            <w:rPr>
              <w:vanish w:val="0"/>
            </w:rPr>
            <w:fldChar w:fldCharType="begin"/>
          </w:r>
          <w:r>
            <w:rPr>
              <w:vanish w:val="0"/>
            </w:rPr>
            <w:instrText xml:space="preserve"> HYPERLINK \l _Toc6847 </w:instrText>
          </w:r>
          <w:r>
            <w:rPr>
              <w:vanish w:val="0"/>
            </w:rPr>
            <w:fldChar w:fldCharType="separate"/>
          </w:r>
          <w:r>
            <w:t>4 ОТЗЫВ РУКОВОДИТЕЛЯ</w:t>
          </w:r>
          <w:r>
            <w:tab/>
          </w:r>
          <w:r>
            <w:fldChar w:fldCharType="begin"/>
          </w:r>
          <w:r>
            <w:instrText xml:space="preserve"> PAGEREF _Toc6847 \h </w:instrText>
          </w:r>
          <w:r>
            <w:fldChar w:fldCharType="separate"/>
          </w:r>
          <w:r>
            <w:t>33</w:t>
          </w:r>
          <w:r>
            <w:fldChar w:fldCharType="end"/>
          </w:r>
          <w:r>
            <w:rPr>
              <w:vanish w:val="0"/>
            </w:rPr>
            <w:fldChar w:fldCharType="end"/>
          </w:r>
        </w:p>
        <w:p w14:paraId="672F4DFC">
          <w:pPr>
            <w:pStyle w:val="18"/>
            <w:tabs>
              <w:tab w:val="right" w:leader="dot" w:pos="9355"/>
              <w:tab w:val="clear" w:pos="709"/>
              <w:tab w:val="clear" w:pos="9345"/>
            </w:tabs>
          </w:pPr>
          <w:r>
            <w:rPr>
              <w:vanish w:val="0"/>
            </w:rPr>
            <w:fldChar w:fldCharType="begin"/>
          </w:r>
          <w:r>
            <w:rPr>
              <w:vanish w:val="0"/>
            </w:rPr>
            <w:instrText xml:space="preserve"> HYPERLINK \l _Toc31669 </w:instrText>
          </w:r>
          <w:r>
            <w:rPr>
              <w:vanish w:val="0"/>
            </w:rPr>
            <w:fldChar w:fldCharType="separate"/>
          </w:r>
          <w:r>
            <w:t>ЗАКЛЮЧЕНИЕ</w:t>
          </w:r>
          <w:r>
            <w:tab/>
          </w:r>
          <w:r>
            <w:fldChar w:fldCharType="begin"/>
          </w:r>
          <w:r>
            <w:instrText xml:space="preserve"> PAGEREF _Toc31669 \h </w:instrText>
          </w:r>
          <w:r>
            <w:fldChar w:fldCharType="separate"/>
          </w:r>
          <w:r>
            <w:t>34</w:t>
          </w:r>
          <w:r>
            <w:fldChar w:fldCharType="end"/>
          </w:r>
          <w:r>
            <w:rPr>
              <w:vanish w:val="0"/>
            </w:rPr>
            <w:fldChar w:fldCharType="end"/>
          </w:r>
        </w:p>
        <w:p w14:paraId="77886D11">
          <w:pPr>
            <w:pStyle w:val="18"/>
            <w:tabs>
              <w:tab w:val="right" w:leader="dot" w:pos="9355"/>
              <w:tab w:val="clear" w:pos="709"/>
              <w:tab w:val="clear" w:pos="9345"/>
            </w:tabs>
          </w:pPr>
          <w:r>
            <w:rPr>
              <w:vanish w:val="0"/>
            </w:rPr>
            <w:fldChar w:fldCharType="begin"/>
          </w:r>
          <w:r>
            <w:rPr>
              <w:vanish w:val="0"/>
            </w:rPr>
            <w:instrText xml:space="preserve"> HYPERLINK \l _Toc18738 </w:instrText>
          </w:r>
          <w:r>
            <w:rPr>
              <w:vanish w:val="0"/>
            </w:rPr>
            <w:fldChar w:fldCharType="separate"/>
          </w:r>
          <w:r>
            <w:rPr>
              <w:rFonts w:cs="Times New Roman"/>
            </w:rPr>
            <w:t>СПИСОК ИСПОЛЬЗОВАННЫХ ИСТОЧНИКОВ</w:t>
          </w:r>
          <w:r>
            <w:tab/>
          </w:r>
          <w:r>
            <w:fldChar w:fldCharType="begin"/>
          </w:r>
          <w:r>
            <w:instrText xml:space="preserve"> PAGEREF _Toc18738 \h </w:instrText>
          </w:r>
          <w:r>
            <w:fldChar w:fldCharType="separate"/>
          </w:r>
          <w:r>
            <w:t>35</w:t>
          </w:r>
          <w:r>
            <w:fldChar w:fldCharType="end"/>
          </w:r>
          <w:r>
            <w:rPr>
              <w:vanish w:val="0"/>
            </w:rPr>
            <w:fldChar w:fldCharType="end"/>
          </w:r>
        </w:p>
        <w:p w14:paraId="20CB40CD">
          <w:pPr>
            <w:tabs>
              <w:tab w:val="left" w:pos="709"/>
              <w:tab w:val="right" w:leader="dot" w:pos="9345"/>
            </w:tabs>
            <w:spacing w:before="0" w:after="0" w:line="360" w:lineRule="auto"/>
            <w:jc w:val="center"/>
            <w:rPr>
              <w:rFonts w:asciiTheme="minorHAnsi" w:hAnsiTheme="minorHAnsi" w:eastAsiaTheme="minorEastAsia" w:cstheme="minorBidi"/>
              <w:kern w:val="2"/>
              <w:sz w:val="24"/>
              <w:szCs w:val="24"/>
              <w:lang w:eastAsia="ru-RU" w:bidi="ar-SA"/>
              <w14:ligatures w14:val="standardContextual"/>
            </w:rPr>
          </w:pPr>
          <w:r>
            <w:rPr>
              <w:rStyle w:val="31"/>
              <w:vanish w:val="0"/>
            </w:rPr>
            <w:fldChar w:fldCharType="end"/>
          </w:r>
        </w:p>
      </w:sdtContent>
    </w:sdt>
    <w:p w14:paraId="28194E16">
      <w:pPr>
        <w:pStyle w:val="16"/>
        <w:rPr>
          <w:rFonts w:hint="default"/>
          <w:lang w:val="ru-RU"/>
        </w:rPr>
      </w:pPr>
      <w:r>
        <w:br w:type="page"/>
      </w:r>
      <w:r>
        <w:rPr>
          <w:rFonts w:hint="default"/>
          <w:lang w:val="ru-RU"/>
        </w:rPr>
        <w:t xml:space="preserve">   </w:t>
      </w:r>
    </w:p>
    <w:p w14:paraId="0BAD8737">
      <w:pPr>
        <w:pStyle w:val="3"/>
        <w:numPr>
          <w:ilvl w:val="0"/>
          <w:numId w:val="2"/>
        </w:numPr>
        <w:spacing w:before="0" w:after="0"/>
        <w:ind w:firstLine="0"/>
        <w:rPr>
          <w:rFonts w:cs="Times New Roman"/>
        </w:rPr>
      </w:pPr>
      <w:bookmarkStart w:id="0" w:name="_Toc27524"/>
      <w:r>
        <w:rPr>
          <w:rFonts w:cs="Times New Roman"/>
        </w:rPr>
        <w:t>ВВЕДЕНИЕ</w:t>
      </w:r>
      <w:bookmarkEnd w:id="0"/>
    </w:p>
    <w:p w14:paraId="4DF744F5">
      <w:pPr>
        <w:pStyle w:val="4"/>
        <w:rPr>
          <w:rFonts w:hint="default"/>
          <w:lang w:val="ru-RU"/>
        </w:rPr>
      </w:pPr>
      <w:r>
        <w:rPr>
          <w:rFonts w:hint="default"/>
          <w:lang w:val="ru-RU"/>
        </w:rPr>
        <w:t>В рамках летней учебной практики по направлению «UI-тестирование» перед командой стояла задача разработать набор автоматизированных UI-тестов для веб-приложения на языке Java</w:t>
      </w:r>
      <w:r>
        <w:rPr>
          <w:rFonts w:hint="default"/>
          <w:lang w:val="en-US"/>
        </w:rPr>
        <w:t xml:space="preserve"> [2]</w:t>
      </w:r>
      <w:r>
        <w:rPr>
          <w:rFonts w:hint="default"/>
          <w:lang w:val="ru-RU"/>
        </w:rPr>
        <w:t xml:space="preserve"> с использованием технологий Maven</w:t>
      </w:r>
      <w:r>
        <w:rPr>
          <w:rFonts w:hint="default"/>
          <w:lang w:val="en-US"/>
        </w:rPr>
        <w:t xml:space="preserve"> [3]</w:t>
      </w:r>
      <w:r>
        <w:rPr>
          <w:rFonts w:hint="default"/>
          <w:lang w:val="ru-RU"/>
        </w:rPr>
        <w:t>, JUnit 5</w:t>
      </w:r>
      <w:r>
        <w:rPr>
          <w:rFonts w:hint="default"/>
          <w:lang w:val="en-US"/>
        </w:rPr>
        <w:t xml:space="preserve"> [4]</w:t>
      </w:r>
      <w:r>
        <w:rPr>
          <w:rFonts w:hint="default"/>
          <w:lang w:val="ru-RU"/>
        </w:rPr>
        <w:t>, Selenide</w:t>
      </w:r>
      <w:r>
        <w:rPr>
          <w:rFonts w:hint="default"/>
          <w:lang w:val="en-US"/>
        </w:rPr>
        <w:t xml:space="preserve"> </w:t>
      </w:r>
      <w:r>
        <w:rPr>
          <w:rFonts w:hint="default"/>
          <w:lang w:val="ru-RU"/>
        </w:rPr>
        <w:t>и паттерна Page Object Model.</w:t>
      </w:r>
    </w:p>
    <w:p w14:paraId="1A2613D2">
      <w:pPr>
        <w:pStyle w:val="4"/>
        <w:rPr>
          <w:rFonts w:hint="default"/>
          <w:lang w:val="ru-RU"/>
        </w:rPr>
      </w:pPr>
      <w:r>
        <w:rPr>
          <w:rFonts w:hint="default"/>
          <w:lang w:val="ru-RU"/>
        </w:rPr>
        <w:t>Объект тестирования: веб-платформа GitHub</w:t>
      </w:r>
      <w:r>
        <w:rPr>
          <w:rFonts w:hint="default"/>
          <w:lang w:val="en-US"/>
        </w:rPr>
        <w:t xml:space="preserve"> [5]</w:t>
      </w:r>
      <w:r>
        <w:rPr>
          <w:rFonts w:hint="default"/>
          <w:lang w:val="ru-RU"/>
        </w:rPr>
        <w:t>.</w:t>
      </w:r>
    </w:p>
    <w:p w14:paraId="7114BC3E">
      <w:pPr>
        <w:pStyle w:val="4"/>
        <w:rPr>
          <w:rFonts w:hint="default"/>
          <w:lang w:val="ru-RU"/>
        </w:rPr>
      </w:pPr>
      <w:r>
        <w:rPr>
          <w:rFonts w:hint="default"/>
          <w:lang w:val="ru-RU"/>
        </w:rPr>
        <w:t>Предмет тестирования: функциональный блок «Управление репозиториями» (создание, удаление репозиториев, работа с файлами, ветками, Pull Request'ами).</w:t>
      </w:r>
    </w:p>
    <w:p w14:paraId="7F4FB1C7">
      <w:pPr>
        <w:pStyle w:val="4"/>
        <w:rPr>
          <w:rFonts w:hint="default"/>
          <w:lang w:val="ru-RU"/>
        </w:rPr>
      </w:pPr>
      <w:r>
        <w:rPr>
          <w:rFonts w:hint="default"/>
          <w:lang w:val="ru-RU"/>
        </w:rPr>
        <w:t>Вклад каждого участника:</w:t>
      </w:r>
    </w:p>
    <w:p w14:paraId="3E5C6A3D">
      <w:pPr>
        <w:pStyle w:val="4"/>
        <w:numPr>
          <w:ilvl w:val="0"/>
          <w:numId w:val="4"/>
        </w:numPr>
        <w:ind w:left="709" w:leftChars="0" w:firstLine="0" w:firstLineChars="0"/>
        <w:rPr>
          <w:rFonts w:hint="default"/>
          <w:lang w:val="ru-RU"/>
        </w:rPr>
      </w:pPr>
      <w:r>
        <w:rPr>
          <w:rFonts w:hint="default"/>
          <w:lang w:val="ru-RU"/>
        </w:rPr>
        <w:t>Скрипникова Дарья: разработка элементов страниц, создание иерархии базовых и составных элементов организация структуры проекта, настройка логирования</w:t>
      </w:r>
    </w:p>
    <w:p w14:paraId="519F591C">
      <w:pPr>
        <w:pStyle w:val="4"/>
        <w:numPr>
          <w:ilvl w:val="0"/>
          <w:numId w:val="4"/>
        </w:numPr>
        <w:ind w:left="709" w:leftChars="0" w:firstLine="0" w:firstLineChars="0"/>
        <w:rPr>
          <w:rFonts w:hint="default"/>
          <w:lang w:val="ru-RU"/>
        </w:rPr>
      </w:pPr>
      <w:r>
        <w:rPr>
          <w:rFonts w:hint="default"/>
          <w:lang w:val="ru-RU"/>
        </w:rPr>
        <w:t>Лунченко Никита: реализация страниц</w:t>
      </w:r>
      <w:bookmarkStart w:id="1" w:name="_Toc73173348"/>
      <w:r>
        <w:rPr>
          <w:rFonts w:hint="default"/>
          <w:lang w:val="ru-RU"/>
        </w:rPr>
        <w:t xml:space="preserve"> авторизации, управления репозиториями и файлами, интеграция элементов в страницы.</w:t>
      </w:r>
    </w:p>
    <w:p w14:paraId="348AD366">
      <w:pPr>
        <w:pStyle w:val="4"/>
        <w:numPr>
          <w:ilvl w:val="0"/>
          <w:numId w:val="4"/>
        </w:numPr>
        <w:ind w:left="709" w:leftChars="0" w:firstLine="0" w:firstLineChars="0"/>
        <w:rPr>
          <w:rFonts w:hint="default"/>
          <w:lang w:val="ru-RU"/>
        </w:rPr>
      </w:pPr>
      <w:r>
        <w:rPr>
          <w:rFonts w:hint="default"/>
          <w:lang w:val="ru-RU"/>
        </w:rPr>
        <w:t>Филатов Вячеслав и Едыгеев Руслан</w:t>
      </w:r>
      <w:r>
        <w:rPr>
          <w:rFonts w:hint="default"/>
          <w:lang w:val="en-US"/>
        </w:rPr>
        <w:t xml:space="preserve">: </w:t>
      </w:r>
      <w:r>
        <w:rPr>
          <w:rFonts w:hint="default"/>
          <w:lang w:val="ru-RU"/>
        </w:rPr>
        <w:t>разработка тестов, написание и отладка тестов для проверки функциональности работы с репозиториями, файлами, ветками и Pull Request’ами.</w:t>
      </w:r>
    </w:p>
    <w:p w14:paraId="63608FCD">
      <w:pPr>
        <w:pStyle w:val="4"/>
        <w:rPr>
          <w:rFonts w:cs="Times New Roman"/>
          <w:b/>
          <w:bCs/>
          <w:kern w:val="2"/>
          <w:szCs w:val="28"/>
        </w:rPr>
      </w:pPr>
      <w:r>
        <w:br w:type="page"/>
      </w:r>
    </w:p>
    <w:p w14:paraId="76D102D6">
      <w:pPr>
        <w:pStyle w:val="3"/>
        <w:numPr>
          <w:ilvl w:val="1"/>
          <w:numId w:val="2"/>
        </w:numPr>
        <w:spacing w:before="0" w:after="0"/>
        <w:ind w:firstLine="0"/>
      </w:pPr>
      <w:bookmarkStart w:id="2" w:name="_Toc15460"/>
      <w:r>
        <w:t xml:space="preserve">1 </w:t>
      </w:r>
      <w:bookmarkEnd w:id="1"/>
      <w:r>
        <w:t>ПОСТАНОВКА ЗАДАЧИ</w:t>
      </w:r>
      <w:bookmarkEnd w:id="2"/>
      <w:r>
        <w:t xml:space="preserve"> </w:t>
      </w:r>
    </w:p>
    <w:p w14:paraId="343C749C">
      <w:pPr>
        <w:pStyle w:val="5"/>
        <w:numPr>
          <w:ilvl w:val="1"/>
          <w:numId w:val="5"/>
        </w:numPr>
        <w:bidi w:val="0"/>
        <w:rPr>
          <w:rFonts w:hint="default"/>
          <w:lang w:val="ru-RU"/>
        </w:rPr>
      </w:pPr>
      <w:bookmarkStart w:id="3" w:name="_Toc1430"/>
      <w:bookmarkStart w:id="4" w:name="_Toc73173349"/>
      <w:r>
        <w:rPr>
          <w:lang w:val="ru-RU"/>
        </w:rPr>
        <w:t>Создание</w:t>
      </w:r>
      <w:r>
        <w:rPr>
          <w:rFonts w:hint="default"/>
          <w:lang w:val="ru-RU"/>
        </w:rPr>
        <w:t xml:space="preserve"> публичного репозитория</w:t>
      </w:r>
      <w:bookmarkEnd w:id="3"/>
    </w:p>
    <w:p w14:paraId="3C4E22B0">
      <w:pPr>
        <w:pStyle w:val="4"/>
        <w:numPr>
          <w:ilvl w:val="0"/>
          <w:numId w:val="0"/>
        </w:numPr>
        <w:ind w:leftChars="0"/>
        <w:rPr>
          <w:rFonts w:hint="default"/>
        </w:rPr>
      </w:pPr>
      <w:r>
        <w:rPr>
          <w:rFonts w:hint="default"/>
          <w:lang w:val="ru-RU"/>
        </w:rPr>
        <w:tab/>
      </w:r>
      <w:r>
        <w:rPr>
          <w:rFonts w:hint="default"/>
        </w:rPr>
        <w:t>Цель: проверить возможность создания нового репозитория с публичной видимостью.</w:t>
      </w:r>
    </w:p>
    <w:p w14:paraId="771B6D5F">
      <w:pPr>
        <w:pStyle w:val="4"/>
        <w:numPr>
          <w:ilvl w:val="0"/>
          <w:numId w:val="0"/>
        </w:numPr>
        <w:ind w:leftChars="0"/>
        <w:rPr>
          <w:rFonts w:hint="default"/>
        </w:rPr>
      </w:pPr>
      <w:r>
        <w:rPr>
          <w:rFonts w:hint="default"/>
          <w:lang w:val="ru-RU"/>
        </w:rPr>
        <w:tab/>
      </w:r>
      <w:r>
        <w:rPr>
          <w:rFonts w:hint="default"/>
        </w:rPr>
        <w:t>Ожидаемый результат: репозиторий создаётся, отображается в списке репозиториев пользователя и имеет статус «Public».</w:t>
      </w:r>
    </w:p>
    <w:p w14:paraId="725BD0C9">
      <w:pPr>
        <w:pStyle w:val="4"/>
        <w:numPr>
          <w:ilvl w:val="0"/>
          <w:numId w:val="0"/>
        </w:numPr>
        <w:ind w:leftChars="0"/>
        <w:rPr>
          <w:rFonts w:hint="default"/>
          <w:lang w:val="ru-RU"/>
        </w:rPr>
      </w:pPr>
      <w:r>
        <w:rPr>
          <w:rFonts w:hint="default"/>
          <w:lang w:val="ru-RU"/>
        </w:rPr>
        <w:tab/>
      </w:r>
      <w:r>
        <w:rPr>
          <w:rFonts w:hint="default"/>
          <w:lang w:val="ru-RU"/>
        </w:rPr>
        <w:t>На рисунках 1-2</w:t>
      </w:r>
      <w:r>
        <w:rPr>
          <w:rFonts w:hint="default"/>
          <w:lang w:val="en-US"/>
        </w:rPr>
        <w:t xml:space="preserve"> (</w:t>
      </w:r>
      <w:r>
        <w:rPr>
          <w:rFonts w:hint="default"/>
          <w:lang w:val="ru-RU"/>
        </w:rPr>
        <w:t>рис. 1 - рис. 2</w:t>
      </w:r>
      <w:r>
        <w:rPr>
          <w:rFonts w:hint="default"/>
          <w:lang w:val="en-US"/>
        </w:rPr>
        <w:t>)</w:t>
      </w:r>
      <w:r>
        <w:rPr>
          <w:rFonts w:hint="default"/>
          <w:lang w:val="ru-RU"/>
        </w:rPr>
        <w:t xml:space="preserve"> представлены шаги выполнения теста.</w:t>
      </w:r>
    </w:p>
    <w:p w14:paraId="6E665589">
      <w:pPr>
        <w:pStyle w:val="38"/>
        <w:rPr>
          <w:rFonts w:hint="default"/>
          <w:color w:val="C00000"/>
          <w:lang w:val="ru-RU"/>
        </w:rPr>
      </w:pPr>
      <w:r>
        <w:rPr>
          <w:rFonts w:hint="default"/>
          <w:color w:val="C00000"/>
          <w:lang w:val="ru-RU"/>
        </w:rPr>
        <w:drawing>
          <wp:inline distT="0" distB="0" distL="114300" distR="114300">
            <wp:extent cx="5937250" cy="2526030"/>
            <wp:effectExtent l="0" t="0" r="0" b="0"/>
            <wp:docPr id="8" name="Изображение 8" descr="Кнопка newRe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descr="Кнопка newRepo"/>
                    <pic:cNvPicPr>
                      <a:picLocks noChangeAspect="1"/>
                    </pic:cNvPicPr>
                  </pic:nvPicPr>
                  <pic:blipFill>
                    <a:blip r:embed="rId8"/>
                    <a:srcRect b="41885"/>
                    <a:stretch>
                      <a:fillRect/>
                    </a:stretch>
                  </pic:blipFill>
                  <pic:spPr>
                    <a:xfrm>
                      <a:off x="0" y="0"/>
                      <a:ext cx="5937250" cy="2526030"/>
                    </a:xfrm>
                    <a:prstGeom prst="rect">
                      <a:avLst/>
                    </a:prstGeom>
                  </pic:spPr>
                </pic:pic>
              </a:graphicData>
            </a:graphic>
          </wp:inline>
        </w:drawing>
      </w:r>
    </w:p>
    <w:p w14:paraId="5FD949BC">
      <w:pPr>
        <w:pStyle w:val="38"/>
        <w:rPr>
          <w:rFonts w:hint="default"/>
          <w:lang w:val="ru-RU"/>
        </w:rPr>
      </w:pPr>
      <w:r>
        <w:t xml:space="preserve">Рисунок </w:t>
      </w:r>
      <w:r>
        <w:fldChar w:fldCharType="begin"/>
      </w:r>
      <w:r>
        <w:instrText xml:space="preserve"> SEQ Рисунок \* ARABIC </w:instrText>
      </w:r>
      <w:r>
        <w:fldChar w:fldCharType="separate"/>
      </w:r>
      <w:r>
        <w:t>1</w:t>
      </w:r>
      <w:r>
        <w:fldChar w:fldCharType="end"/>
      </w:r>
      <w:r>
        <w:t xml:space="preserve"> – </w:t>
      </w:r>
      <w:r>
        <w:rPr>
          <w:lang w:val="ru-RU"/>
        </w:rPr>
        <w:t>Создание</w:t>
      </w:r>
      <w:r>
        <w:rPr>
          <w:rFonts w:hint="default"/>
          <w:lang w:val="ru-RU"/>
        </w:rPr>
        <w:t xml:space="preserve"> нового репозитория. Часть 1</w:t>
      </w:r>
    </w:p>
    <w:p w14:paraId="36D8EF75">
      <w:pPr>
        <w:pStyle w:val="38"/>
        <w:rPr>
          <w:rFonts w:hint="default"/>
          <w:color w:val="C00000"/>
          <w:lang w:val="ru-RU"/>
        </w:rPr>
      </w:pPr>
      <w:r>
        <w:rPr>
          <w:rFonts w:hint="default"/>
          <w:lang w:val="ru-RU"/>
        </w:rPr>
        <w:drawing>
          <wp:inline distT="0" distB="0" distL="114300" distR="114300">
            <wp:extent cx="5937250" cy="4346575"/>
            <wp:effectExtent l="0" t="0" r="6350" b="15875"/>
            <wp:docPr id="10" name="Изображение 10" descr="Настройки видимости репозитор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10" descr="Настройки видимости репозитория"/>
                    <pic:cNvPicPr>
                      <a:picLocks noChangeAspect="1"/>
                    </pic:cNvPicPr>
                  </pic:nvPicPr>
                  <pic:blipFill>
                    <a:blip r:embed="rId9"/>
                    <a:stretch>
                      <a:fillRect/>
                    </a:stretch>
                  </pic:blipFill>
                  <pic:spPr>
                    <a:xfrm>
                      <a:off x="0" y="0"/>
                      <a:ext cx="5937250" cy="4346575"/>
                    </a:xfrm>
                    <a:prstGeom prst="rect">
                      <a:avLst/>
                    </a:prstGeom>
                  </pic:spPr>
                </pic:pic>
              </a:graphicData>
            </a:graphic>
          </wp:inline>
        </w:drawing>
      </w:r>
    </w:p>
    <w:p w14:paraId="536AC549">
      <w:pPr>
        <w:pStyle w:val="38"/>
        <w:rPr>
          <w:rFonts w:hint="default"/>
          <w:lang w:val="ru-RU"/>
        </w:rPr>
      </w:pPr>
      <w:r>
        <w:t xml:space="preserve">Рисунок </w:t>
      </w:r>
      <w:r>
        <w:rPr>
          <w:rFonts w:hint="default"/>
          <w:lang w:val="ru-RU"/>
        </w:rPr>
        <w:t>2</w:t>
      </w:r>
      <w:r>
        <w:t xml:space="preserve"> – </w:t>
      </w:r>
      <w:r>
        <w:rPr>
          <w:lang w:val="ru-RU"/>
        </w:rPr>
        <w:t>Создание</w:t>
      </w:r>
      <w:r>
        <w:rPr>
          <w:rFonts w:hint="default"/>
          <w:lang w:val="ru-RU"/>
        </w:rPr>
        <w:t xml:space="preserve"> нового репозитория. Часть 2</w:t>
      </w:r>
    </w:p>
    <w:p w14:paraId="4A97A04B">
      <w:pPr>
        <w:pStyle w:val="5"/>
        <w:numPr>
          <w:ilvl w:val="1"/>
          <w:numId w:val="5"/>
        </w:numPr>
        <w:bidi w:val="0"/>
        <w:ind w:left="0" w:leftChars="0" w:firstLine="0" w:firstLineChars="0"/>
        <w:rPr>
          <w:rFonts w:hint="default"/>
          <w:lang w:val="ru-RU"/>
        </w:rPr>
      </w:pPr>
      <w:bookmarkStart w:id="5" w:name="_Toc15998"/>
      <w:r>
        <w:rPr>
          <w:rFonts w:hint="default"/>
          <w:lang w:val="ru-RU"/>
        </w:rPr>
        <w:t>Создание приватного репозитория</w:t>
      </w:r>
      <w:bookmarkEnd w:id="5"/>
    </w:p>
    <w:p w14:paraId="1FA87961">
      <w:pPr>
        <w:pStyle w:val="4"/>
        <w:widowControl/>
        <w:numPr>
          <w:ilvl w:val="0"/>
          <w:numId w:val="0"/>
        </w:numPr>
        <w:suppressAutoHyphens/>
        <w:bidi w:val="0"/>
        <w:spacing w:before="0" w:after="0" w:line="360" w:lineRule="auto"/>
        <w:jc w:val="both"/>
        <w:rPr>
          <w:rFonts w:hint="default"/>
          <w:lang w:val="ru-RU"/>
        </w:rPr>
      </w:pPr>
      <w:r>
        <w:rPr>
          <w:rFonts w:hint="default"/>
          <w:lang w:val="ru-RU"/>
        </w:rPr>
        <w:tab/>
      </w:r>
      <w:r>
        <w:rPr>
          <w:rFonts w:hint="default"/>
          <w:lang w:val="ru-RU"/>
        </w:rPr>
        <w:t>Цель: проверить возможность создания нового репозитория с приватной видимостью.</w:t>
      </w:r>
    </w:p>
    <w:p w14:paraId="24C51F45">
      <w:pPr>
        <w:pStyle w:val="4"/>
        <w:widowControl/>
        <w:numPr>
          <w:ilvl w:val="0"/>
          <w:numId w:val="0"/>
        </w:numPr>
        <w:suppressAutoHyphens/>
        <w:bidi w:val="0"/>
        <w:spacing w:before="0" w:after="0" w:line="360" w:lineRule="auto"/>
        <w:jc w:val="both"/>
        <w:rPr>
          <w:rFonts w:hint="default"/>
          <w:lang w:val="ru-RU"/>
        </w:rPr>
      </w:pPr>
      <w:r>
        <w:rPr>
          <w:rFonts w:hint="default"/>
          <w:lang w:val="ru-RU"/>
        </w:rPr>
        <w:tab/>
      </w:r>
      <w:r>
        <w:rPr>
          <w:rFonts w:hint="default"/>
          <w:lang w:val="ru-RU"/>
        </w:rPr>
        <w:t>Ожидаемый результат: репозиторий создаётся, отображается в списке репозиториев пользователя и имеет статус «Private».</w:t>
      </w:r>
    </w:p>
    <w:p w14:paraId="61BC4C2C">
      <w:pPr>
        <w:pStyle w:val="4"/>
        <w:numPr>
          <w:ilvl w:val="0"/>
          <w:numId w:val="0"/>
        </w:numPr>
        <w:ind w:leftChars="0"/>
        <w:rPr>
          <w:rFonts w:hint="default"/>
          <w:lang w:val="ru-RU"/>
        </w:rPr>
      </w:pPr>
      <w:r>
        <w:rPr>
          <w:rFonts w:hint="default"/>
          <w:lang w:val="ru-RU"/>
        </w:rPr>
        <w:tab/>
      </w:r>
      <w:r>
        <w:rPr>
          <w:rFonts w:hint="default"/>
          <w:lang w:val="ru-RU"/>
        </w:rPr>
        <w:t>Шаги выполнения теста показаны на рисунках 1 - 2 (см. выше) с поправкой на то, что для создания приватного репозитория необходимо следовать шагу 3.2 (рис. 2), а не 3.1</w:t>
      </w:r>
    </w:p>
    <w:p w14:paraId="5972A1BE">
      <w:pPr>
        <w:pStyle w:val="5"/>
        <w:numPr>
          <w:ilvl w:val="1"/>
          <w:numId w:val="5"/>
        </w:numPr>
        <w:bidi w:val="0"/>
        <w:ind w:left="0" w:leftChars="0" w:firstLine="0" w:firstLineChars="0"/>
        <w:rPr>
          <w:rFonts w:hint="default"/>
          <w:lang w:val="ru-RU"/>
        </w:rPr>
      </w:pPr>
      <w:bookmarkStart w:id="6" w:name="_Toc16001"/>
      <w:r>
        <w:rPr>
          <w:rFonts w:hint="default"/>
          <w:lang w:val="ru-RU"/>
        </w:rPr>
        <w:t>Создание файла</w:t>
      </w:r>
      <w:bookmarkEnd w:id="6"/>
    </w:p>
    <w:p w14:paraId="031A4679">
      <w:pPr>
        <w:pStyle w:val="4"/>
        <w:widowControl/>
        <w:numPr>
          <w:ilvl w:val="0"/>
          <w:numId w:val="0"/>
        </w:numPr>
        <w:suppressAutoHyphens/>
        <w:bidi w:val="0"/>
        <w:spacing w:before="0" w:after="0" w:line="360" w:lineRule="auto"/>
        <w:jc w:val="both"/>
        <w:rPr>
          <w:rFonts w:hint="default"/>
          <w:lang w:val="ru-RU"/>
        </w:rPr>
      </w:pPr>
      <w:r>
        <w:rPr>
          <w:rFonts w:hint="default"/>
          <w:lang w:val="ru-RU"/>
        </w:rPr>
        <w:tab/>
      </w:r>
      <w:r>
        <w:rPr>
          <w:rFonts w:hint="default"/>
          <w:lang w:val="ru-RU"/>
        </w:rPr>
        <w:t>Цель: проверить возможность создания нового файла через веб-интерфейс GitHub.</w:t>
      </w:r>
    </w:p>
    <w:p w14:paraId="1BF0639C">
      <w:pPr>
        <w:pStyle w:val="4"/>
        <w:widowControl/>
        <w:numPr>
          <w:ilvl w:val="0"/>
          <w:numId w:val="0"/>
        </w:numPr>
        <w:suppressAutoHyphens/>
        <w:bidi w:val="0"/>
        <w:spacing w:before="0" w:after="0" w:line="360" w:lineRule="auto"/>
        <w:jc w:val="both"/>
        <w:rPr>
          <w:rFonts w:hint="default"/>
          <w:lang w:val="ru-RU"/>
        </w:rPr>
      </w:pPr>
      <w:r>
        <w:rPr>
          <w:rFonts w:hint="default"/>
          <w:lang w:val="ru-RU"/>
        </w:rPr>
        <w:tab/>
      </w:r>
      <w:r>
        <w:rPr>
          <w:rFonts w:hint="default"/>
          <w:lang w:val="ru-RU"/>
        </w:rPr>
        <w:t>Ожидаемый результат: файл создаётся и отображается в списке файлов репозитория.</w:t>
      </w:r>
    </w:p>
    <w:p w14:paraId="4301845C">
      <w:pPr>
        <w:pStyle w:val="4"/>
        <w:widowControl/>
        <w:numPr>
          <w:ilvl w:val="0"/>
          <w:numId w:val="0"/>
        </w:numPr>
        <w:suppressAutoHyphens/>
        <w:bidi w:val="0"/>
        <w:spacing w:before="0" w:after="0" w:line="360" w:lineRule="auto"/>
        <w:jc w:val="both"/>
        <w:rPr>
          <w:rFonts w:hint="default"/>
          <w:lang w:val="ru-RU"/>
        </w:rPr>
      </w:pPr>
      <w:r>
        <w:rPr>
          <w:rFonts w:hint="default"/>
          <w:lang w:val="ru-RU"/>
        </w:rPr>
        <w:tab/>
      </w:r>
      <w:r>
        <w:rPr>
          <w:rFonts w:hint="default"/>
          <w:lang w:val="ru-RU"/>
        </w:rPr>
        <w:t>Шаги выполнения теста показаны на рисунках 3 - 5 (рис. 3, рис. 4, рис. 5)</w:t>
      </w:r>
    </w:p>
    <w:p w14:paraId="1948FF28">
      <w:pPr>
        <w:pStyle w:val="4"/>
        <w:widowControl/>
        <w:numPr>
          <w:ilvl w:val="0"/>
          <w:numId w:val="0"/>
        </w:numPr>
        <w:suppressAutoHyphens/>
        <w:bidi w:val="0"/>
        <w:spacing w:before="0" w:after="0" w:line="360" w:lineRule="auto"/>
        <w:jc w:val="both"/>
        <w:rPr>
          <w:rFonts w:hint="default"/>
          <w:lang w:val="ru-RU"/>
        </w:rPr>
      </w:pPr>
      <w:r>
        <w:rPr>
          <w:rFonts w:hint="default"/>
          <w:lang w:val="ru-RU"/>
        </w:rPr>
        <w:drawing>
          <wp:inline distT="0" distB="0" distL="114300" distR="114300">
            <wp:extent cx="5937250" cy="3315970"/>
            <wp:effectExtent l="0" t="0" r="0" b="0"/>
            <wp:docPr id="11" name="Изображение 11" descr="Выбор Create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1" descr="Выбор Create file"/>
                    <pic:cNvPicPr>
                      <a:picLocks noChangeAspect="1"/>
                    </pic:cNvPicPr>
                  </pic:nvPicPr>
                  <pic:blipFill>
                    <a:blip r:embed="rId10"/>
                    <a:srcRect b="23711"/>
                    <a:stretch>
                      <a:fillRect/>
                    </a:stretch>
                  </pic:blipFill>
                  <pic:spPr>
                    <a:xfrm>
                      <a:off x="0" y="0"/>
                      <a:ext cx="5937250" cy="3315970"/>
                    </a:xfrm>
                    <a:prstGeom prst="rect">
                      <a:avLst/>
                    </a:prstGeom>
                  </pic:spPr>
                </pic:pic>
              </a:graphicData>
            </a:graphic>
          </wp:inline>
        </w:drawing>
      </w:r>
    </w:p>
    <w:p w14:paraId="3E1C8E60">
      <w:pPr>
        <w:pStyle w:val="38"/>
        <w:rPr>
          <w:rFonts w:hint="default"/>
          <w:lang w:val="ru-RU"/>
        </w:rPr>
      </w:pPr>
      <w:r>
        <w:t xml:space="preserve">Рисунок </w:t>
      </w:r>
      <w:r>
        <w:rPr>
          <w:rFonts w:hint="default"/>
          <w:lang w:val="ru-RU"/>
        </w:rPr>
        <w:t>3</w:t>
      </w:r>
      <w:r>
        <w:t xml:space="preserve"> – </w:t>
      </w:r>
      <w:r>
        <w:rPr>
          <w:lang w:val="ru-RU"/>
        </w:rPr>
        <w:t>Создание</w:t>
      </w:r>
      <w:r>
        <w:rPr>
          <w:rFonts w:hint="default"/>
          <w:lang w:val="ru-RU"/>
        </w:rPr>
        <w:t xml:space="preserve"> нового файла. Часть 1</w:t>
      </w:r>
    </w:p>
    <w:p w14:paraId="1155FD06">
      <w:pPr>
        <w:pStyle w:val="4"/>
        <w:widowControl/>
        <w:numPr>
          <w:ilvl w:val="0"/>
          <w:numId w:val="0"/>
        </w:numPr>
        <w:suppressAutoHyphens/>
        <w:bidi w:val="0"/>
        <w:spacing w:before="0" w:after="0" w:line="360" w:lineRule="auto"/>
        <w:jc w:val="both"/>
        <w:rPr>
          <w:rFonts w:hint="default"/>
          <w:lang w:val="ru-RU"/>
        </w:rPr>
      </w:pPr>
      <w:r>
        <w:rPr>
          <w:rFonts w:hint="default"/>
          <w:lang w:val="ru-RU"/>
        </w:rPr>
        <w:drawing>
          <wp:inline distT="0" distB="0" distL="114300" distR="114300">
            <wp:extent cx="5935980" cy="4323080"/>
            <wp:effectExtent l="0" t="0" r="7620" b="1270"/>
            <wp:docPr id="14" name="Изображение 14" descr="Снимок экрана 2026-07-14 180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4" descr="Снимок экрана 2026-07-14 180211"/>
                    <pic:cNvPicPr>
                      <a:picLocks noChangeAspect="1"/>
                    </pic:cNvPicPr>
                  </pic:nvPicPr>
                  <pic:blipFill>
                    <a:blip r:embed="rId11"/>
                    <a:stretch>
                      <a:fillRect/>
                    </a:stretch>
                  </pic:blipFill>
                  <pic:spPr>
                    <a:xfrm>
                      <a:off x="0" y="0"/>
                      <a:ext cx="5935980" cy="4323080"/>
                    </a:xfrm>
                    <a:prstGeom prst="rect">
                      <a:avLst/>
                    </a:prstGeom>
                  </pic:spPr>
                </pic:pic>
              </a:graphicData>
            </a:graphic>
          </wp:inline>
        </w:drawing>
      </w:r>
    </w:p>
    <w:p w14:paraId="6DEE41DF">
      <w:pPr>
        <w:pStyle w:val="38"/>
        <w:rPr>
          <w:rFonts w:hint="default"/>
          <w:lang w:val="ru-RU"/>
        </w:rPr>
      </w:pPr>
      <w:r>
        <w:t xml:space="preserve">Рисунок </w:t>
      </w:r>
      <w:r>
        <w:rPr>
          <w:rFonts w:hint="default"/>
          <w:lang w:val="ru-RU"/>
        </w:rPr>
        <w:t>4</w:t>
      </w:r>
      <w:r>
        <w:t xml:space="preserve"> – </w:t>
      </w:r>
      <w:r>
        <w:rPr>
          <w:lang w:val="ru-RU"/>
        </w:rPr>
        <w:t>Создание</w:t>
      </w:r>
      <w:r>
        <w:rPr>
          <w:rFonts w:hint="default"/>
          <w:lang w:val="ru-RU"/>
        </w:rPr>
        <w:t xml:space="preserve"> нового файла. Часть 2</w:t>
      </w:r>
    </w:p>
    <w:p w14:paraId="11C66584">
      <w:pPr>
        <w:rPr>
          <w:rFonts w:hint="default"/>
          <w:lang w:val="ru-RU"/>
        </w:rPr>
      </w:pPr>
    </w:p>
    <w:p w14:paraId="5B78F757">
      <w:pPr>
        <w:pStyle w:val="4"/>
        <w:widowControl/>
        <w:numPr>
          <w:ilvl w:val="0"/>
          <w:numId w:val="0"/>
        </w:numPr>
        <w:suppressAutoHyphens/>
        <w:bidi w:val="0"/>
        <w:spacing w:before="0" w:after="0" w:line="360" w:lineRule="auto"/>
        <w:jc w:val="both"/>
        <w:rPr>
          <w:rFonts w:hint="default"/>
          <w:lang w:val="ru-RU"/>
        </w:rPr>
      </w:pPr>
      <w:r>
        <w:drawing>
          <wp:inline distT="0" distB="0" distL="114300" distR="114300">
            <wp:extent cx="5935980" cy="4341495"/>
            <wp:effectExtent l="0" t="0" r="7620" b="1905"/>
            <wp:docPr id="16"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
                    <pic:cNvPicPr>
                      <a:picLocks noChangeAspect="1"/>
                    </pic:cNvPicPr>
                  </pic:nvPicPr>
                  <pic:blipFill>
                    <a:blip r:embed="rId12"/>
                    <a:stretch>
                      <a:fillRect/>
                    </a:stretch>
                  </pic:blipFill>
                  <pic:spPr>
                    <a:xfrm>
                      <a:off x="0" y="0"/>
                      <a:ext cx="5935980" cy="4341495"/>
                    </a:xfrm>
                    <a:prstGeom prst="rect">
                      <a:avLst/>
                    </a:prstGeom>
                    <a:noFill/>
                    <a:ln>
                      <a:noFill/>
                    </a:ln>
                  </pic:spPr>
                </pic:pic>
              </a:graphicData>
            </a:graphic>
          </wp:inline>
        </w:drawing>
      </w:r>
    </w:p>
    <w:p w14:paraId="463BE6F4">
      <w:pPr>
        <w:pStyle w:val="38"/>
        <w:rPr>
          <w:rFonts w:hint="default"/>
          <w:lang w:val="ru-RU"/>
        </w:rPr>
      </w:pPr>
      <w:r>
        <w:t xml:space="preserve">Рисунок </w:t>
      </w:r>
      <w:r>
        <w:rPr>
          <w:rFonts w:hint="default"/>
          <w:lang w:val="ru-RU"/>
        </w:rPr>
        <w:t>5</w:t>
      </w:r>
      <w:r>
        <w:t xml:space="preserve"> – </w:t>
      </w:r>
      <w:r>
        <w:rPr>
          <w:lang w:val="ru-RU"/>
        </w:rPr>
        <w:t>Создание</w:t>
      </w:r>
      <w:r>
        <w:rPr>
          <w:rFonts w:hint="default"/>
          <w:lang w:val="ru-RU"/>
        </w:rPr>
        <w:t xml:space="preserve"> нового файла. Часть 3</w:t>
      </w:r>
    </w:p>
    <w:p w14:paraId="2A764B32">
      <w:pPr>
        <w:pStyle w:val="5"/>
        <w:numPr>
          <w:ilvl w:val="1"/>
          <w:numId w:val="5"/>
        </w:numPr>
        <w:bidi w:val="0"/>
        <w:ind w:left="0" w:leftChars="0" w:firstLine="0" w:firstLineChars="0"/>
        <w:rPr>
          <w:rFonts w:hint="default"/>
          <w:lang w:val="ru-RU"/>
        </w:rPr>
      </w:pPr>
      <w:bookmarkStart w:id="7" w:name="_Toc17845"/>
      <w:r>
        <w:rPr>
          <w:rFonts w:hint="default"/>
          <w:lang w:val="ru-RU"/>
        </w:rPr>
        <w:t>Удаление файла</w:t>
      </w:r>
      <w:bookmarkEnd w:id="7"/>
    </w:p>
    <w:p w14:paraId="315910E5">
      <w:pPr>
        <w:pStyle w:val="4"/>
        <w:widowControl/>
        <w:numPr>
          <w:ilvl w:val="0"/>
          <w:numId w:val="0"/>
        </w:numPr>
        <w:suppressAutoHyphens/>
        <w:bidi w:val="0"/>
        <w:spacing w:before="0" w:after="0" w:line="360" w:lineRule="auto"/>
        <w:jc w:val="both"/>
        <w:rPr>
          <w:rFonts w:hint="default"/>
          <w:lang w:val="ru-RU"/>
        </w:rPr>
      </w:pPr>
      <w:r>
        <w:rPr>
          <w:rFonts w:hint="default"/>
          <w:lang w:val="ru-RU"/>
        </w:rPr>
        <w:tab/>
      </w:r>
      <w:r>
        <w:rPr>
          <w:rFonts w:hint="default"/>
          <w:lang w:val="ru-RU"/>
        </w:rPr>
        <w:t>Цель: проверить возможность удаления существующего файла.</w:t>
      </w:r>
    </w:p>
    <w:p w14:paraId="365B1CFB">
      <w:pPr>
        <w:pStyle w:val="4"/>
        <w:widowControl/>
        <w:numPr>
          <w:ilvl w:val="0"/>
          <w:numId w:val="0"/>
        </w:numPr>
        <w:suppressAutoHyphens/>
        <w:bidi w:val="0"/>
        <w:spacing w:before="0" w:after="0" w:line="360" w:lineRule="auto"/>
        <w:jc w:val="both"/>
        <w:rPr>
          <w:rFonts w:hint="default"/>
          <w:lang w:val="ru-RU"/>
        </w:rPr>
      </w:pPr>
      <w:r>
        <w:rPr>
          <w:rFonts w:hint="default"/>
          <w:lang w:val="ru-RU"/>
        </w:rPr>
        <w:tab/>
      </w:r>
      <w:r>
        <w:rPr>
          <w:rFonts w:hint="default"/>
          <w:lang w:val="ru-RU"/>
        </w:rPr>
        <w:t>Ожидаемый результат: файл удаляется и не отображается в списке файлов.</w:t>
      </w:r>
    </w:p>
    <w:p w14:paraId="519DDFF9">
      <w:pPr>
        <w:pStyle w:val="4"/>
        <w:widowControl/>
        <w:numPr>
          <w:ilvl w:val="0"/>
          <w:numId w:val="0"/>
        </w:numPr>
        <w:suppressAutoHyphens/>
        <w:bidi w:val="0"/>
        <w:spacing w:before="0" w:after="0" w:line="360" w:lineRule="auto"/>
        <w:jc w:val="both"/>
        <w:rPr>
          <w:rFonts w:hint="default"/>
          <w:lang w:val="ru-RU"/>
        </w:rPr>
      </w:pPr>
      <w:r>
        <w:rPr>
          <w:rFonts w:hint="default"/>
          <w:lang w:val="ru-RU"/>
        </w:rPr>
        <w:tab/>
      </w:r>
      <w:r>
        <w:rPr>
          <w:rFonts w:hint="default"/>
          <w:lang w:val="ru-RU"/>
        </w:rPr>
        <w:t>Шаги выполнения теста показаны на рисунках 6 - 9 (рис. 6, рис.</w:t>
      </w:r>
      <w:r>
        <w:rPr>
          <w:rFonts w:hint="default"/>
          <w:lang w:val="en-US"/>
        </w:rPr>
        <w:t xml:space="preserve"> </w:t>
      </w:r>
      <w:r>
        <w:rPr>
          <w:rFonts w:hint="default"/>
          <w:lang w:val="ru-RU"/>
        </w:rPr>
        <w:t>7, рис. 8,  рис. 9)</w:t>
      </w:r>
    </w:p>
    <w:p w14:paraId="10BC156E">
      <w:pPr>
        <w:pStyle w:val="4"/>
        <w:widowControl/>
        <w:numPr>
          <w:ilvl w:val="0"/>
          <w:numId w:val="0"/>
        </w:numPr>
        <w:suppressAutoHyphens/>
        <w:bidi w:val="0"/>
        <w:spacing w:before="0" w:after="0" w:line="360" w:lineRule="auto"/>
        <w:jc w:val="both"/>
      </w:pPr>
      <w:r>
        <w:drawing>
          <wp:inline distT="0" distB="0" distL="114300" distR="114300">
            <wp:extent cx="5934075" cy="3780790"/>
            <wp:effectExtent l="0" t="0" r="0" b="0"/>
            <wp:docPr id="17"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2"/>
                    <pic:cNvPicPr>
                      <a:picLocks noChangeAspect="1"/>
                    </pic:cNvPicPr>
                  </pic:nvPicPr>
                  <pic:blipFill>
                    <a:blip r:embed="rId13"/>
                    <a:srcRect b="12441"/>
                    <a:stretch>
                      <a:fillRect/>
                    </a:stretch>
                  </pic:blipFill>
                  <pic:spPr>
                    <a:xfrm>
                      <a:off x="0" y="0"/>
                      <a:ext cx="5934075" cy="3780790"/>
                    </a:xfrm>
                    <a:prstGeom prst="rect">
                      <a:avLst/>
                    </a:prstGeom>
                    <a:noFill/>
                    <a:ln>
                      <a:noFill/>
                    </a:ln>
                  </pic:spPr>
                </pic:pic>
              </a:graphicData>
            </a:graphic>
          </wp:inline>
        </w:drawing>
      </w:r>
    </w:p>
    <w:p w14:paraId="4DA60362">
      <w:pPr>
        <w:pStyle w:val="38"/>
        <w:rPr>
          <w:rFonts w:hint="default"/>
          <w:lang w:val="ru-RU"/>
        </w:rPr>
      </w:pPr>
      <w:r>
        <w:t xml:space="preserve">Рисунок </w:t>
      </w:r>
      <w:r>
        <w:rPr>
          <w:rFonts w:hint="default"/>
          <w:lang w:val="ru-RU"/>
        </w:rPr>
        <w:t>6</w:t>
      </w:r>
      <w:r>
        <w:t xml:space="preserve"> – </w:t>
      </w:r>
      <w:r>
        <w:rPr>
          <w:lang w:val="ru-RU"/>
        </w:rPr>
        <w:t>Удаление</w:t>
      </w:r>
      <w:r>
        <w:rPr>
          <w:rFonts w:hint="default"/>
          <w:lang w:val="ru-RU"/>
        </w:rPr>
        <w:t xml:space="preserve"> файла. Часть 1</w:t>
      </w:r>
    </w:p>
    <w:p w14:paraId="2EACE0C5"/>
    <w:p w14:paraId="403EE6E4">
      <w:pPr>
        <w:pStyle w:val="4"/>
        <w:widowControl/>
        <w:numPr>
          <w:ilvl w:val="0"/>
          <w:numId w:val="0"/>
        </w:numPr>
        <w:suppressAutoHyphens/>
        <w:bidi w:val="0"/>
        <w:spacing w:before="0" w:after="0" w:line="360" w:lineRule="auto"/>
        <w:jc w:val="both"/>
      </w:pPr>
      <w:r>
        <w:drawing>
          <wp:inline distT="0" distB="0" distL="114300" distR="114300">
            <wp:extent cx="5938520" cy="3117215"/>
            <wp:effectExtent l="0" t="0" r="0" b="0"/>
            <wp:docPr id="18"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3"/>
                    <pic:cNvPicPr>
                      <a:picLocks noChangeAspect="1"/>
                    </pic:cNvPicPr>
                  </pic:nvPicPr>
                  <pic:blipFill>
                    <a:blip r:embed="rId14"/>
                    <a:srcRect b="27883"/>
                    <a:stretch>
                      <a:fillRect/>
                    </a:stretch>
                  </pic:blipFill>
                  <pic:spPr>
                    <a:xfrm>
                      <a:off x="0" y="0"/>
                      <a:ext cx="5938520" cy="3117215"/>
                    </a:xfrm>
                    <a:prstGeom prst="rect">
                      <a:avLst/>
                    </a:prstGeom>
                    <a:noFill/>
                    <a:ln>
                      <a:noFill/>
                    </a:ln>
                  </pic:spPr>
                </pic:pic>
              </a:graphicData>
            </a:graphic>
          </wp:inline>
        </w:drawing>
      </w:r>
    </w:p>
    <w:p w14:paraId="41708776">
      <w:pPr>
        <w:pStyle w:val="38"/>
        <w:rPr>
          <w:rFonts w:hint="default"/>
          <w:lang w:val="ru-RU"/>
        </w:rPr>
      </w:pPr>
      <w:r>
        <w:t xml:space="preserve">Рисунок </w:t>
      </w:r>
      <w:r>
        <w:rPr>
          <w:rFonts w:hint="default"/>
          <w:lang w:val="ru-RU"/>
        </w:rPr>
        <w:t>7</w:t>
      </w:r>
      <w:r>
        <w:t xml:space="preserve"> – </w:t>
      </w:r>
      <w:r>
        <w:rPr>
          <w:lang w:val="ru-RU"/>
        </w:rPr>
        <w:t>Удаление</w:t>
      </w:r>
      <w:r>
        <w:rPr>
          <w:rFonts w:hint="default"/>
          <w:lang w:val="ru-RU"/>
        </w:rPr>
        <w:t xml:space="preserve"> файла. Часть 2</w:t>
      </w:r>
    </w:p>
    <w:p w14:paraId="7E800D62">
      <w:pPr>
        <w:rPr>
          <w:rFonts w:hint="default"/>
          <w:lang w:val="ru-RU"/>
        </w:rPr>
      </w:pPr>
    </w:p>
    <w:p w14:paraId="7EDED429">
      <w:r>
        <w:drawing>
          <wp:inline distT="0" distB="0" distL="114300" distR="114300">
            <wp:extent cx="5928995" cy="2054860"/>
            <wp:effectExtent l="0" t="0" r="0" b="0"/>
            <wp:docPr id="19"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4"/>
                    <pic:cNvPicPr>
                      <a:picLocks noChangeAspect="1"/>
                    </pic:cNvPicPr>
                  </pic:nvPicPr>
                  <pic:blipFill>
                    <a:blip r:embed="rId15"/>
                    <a:srcRect b="52614"/>
                    <a:stretch>
                      <a:fillRect/>
                    </a:stretch>
                  </pic:blipFill>
                  <pic:spPr>
                    <a:xfrm>
                      <a:off x="0" y="0"/>
                      <a:ext cx="5928995" cy="2054860"/>
                    </a:xfrm>
                    <a:prstGeom prst="rect">
                      <a:avLst/>
                    </a:prstGeom>
                    <a:noFill/>
                    <a:ln>
                      <a:noFill/>
                    </a:ln>
                  </pic:spPr>
                </pic:pic>
              </a:graphicData>
            </a:graphic>
          </wp:inline>
        </w:drawing>
      </w:r>
    </w:p>
    <w:p w14:paraId="66584B03">
      <w:pPr>
        <w:pStyle w:val="38"/>
        <w:rPr>
          <w:rFonts w:hint="default"/>
          <w:lang w:val="ru-RU"/>
        </w:rPr>
      </w:pPr>
      <w:r>
        <w:t xml:space="preserve">Рисунок </w:t>
      </w:r>
      <w:r>
        <w:rPr>
          <w:rFonts w:hint="default"/>
          <w:lang w:val="ru-RU"/>
        </w:rPr>
        <w:t>8</w:t>
      </w:r>
      <w:r>
        <w:t xml:space="preserve"> – </w:t>
      </w:r>
      <w:r>
        <w:rPr>
          <w:lang w:val="ru-RU"/>
        </w:rPr>
        <w:t>Удаление</w:t>
      </w:r>
      <w:r>
        <w:rPr>
          <w:rFonts w:hint="default"/>
          <w:lang w:val="ru-RU"/>
        </w:rPr>
        <w:t xml:space="preserve"> файла. Часть 3</w:t>
      </w:r>
    </w:p>
    <w:p w14:paraId="4E0113E0"/>
    <w:p w14:paraId="4D5585BE">
      <w:r>
        <w:drawing>
          <wp:inline distT="0" distB="0" distL="114300" distR="114300">
            <wp:extent cx="5934075" cy="4336415"/>
            <wp:effectExtent l="0" t="0" r="9525" b="6985"/>
            <wp:docPr id="20"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5"/>
                    <pic:cNvPicPr>
                      <a:picLocks noChangeAspect="1"/>
                    </pic:cNvPicPr>
                  </pic:nvPicPr>
                  <pic:blipFill>
                    <a:blip r:embed="rId16"/>
                    <a:stretch>
                      <a:fillRect/>
                    </a:stretch>
                  </pic:blipFill>
                  <pic:spPr>
                    <a:xfrm>
                      <a:off x="0" y="0"/>
                      <a:ext cx="5934075" cy="4336415"/>
                    </a:xfrm>
                    <a:prstGeom prst="rect">
                      <a:avLst/>
                    </a:prstGeom>
                    <a:noFill/>
                    <a:ln>
                      <a:noFill/>
                    </a:ln>
                  </pic:spPr>
                </pic:pic>
              </a:graphicData>
            </a:graphic>
          </wp:inline>
        </w:drawing>
      </w:r>
    </w:p>
    <w:p w14:paraId="7443388F">
      <w:pPr>
        <w:pStyle w:val="38"/>
        <w:rPr>
          <w:rFonts w:hint="default"/>
          <w:lang w:val="ru-RU"/>
        </w:rPr>
      </w:pPr>
      <w:r>
        <w:t xml:space="preserve">Рисунок </w:t>
      </w:r>
      <w:r>
        <w:rPr>
          <w:rFonts w:hint="default"/>
          <w:lang w:val="ru-RU"/>
        </w:rPr>
        <w:t xml:space="preserve">9 </w:t>
      </w:r>
      <w:r>
        <w:t xml:space="preserve">– </w:t>
      </w:r>
      <w:r>
        <w:rPr>
          <w:lang w:val="ru-RU"/>
        </w:rPr>
        <w:t>Удаление</w:t>
      </w:r>
      <w:r>
        <w:rPr>
          <w:rFonts w:hint="default"/>
          <w:lang w:val="ru-RU"/>
        </w:rPr>
        <w:t xml:space="preserve"> файла. Часть 4</w:t>
      </w:r>
    </w:p>
    <w:p w14:paraId="77A55F8A">
      <w:pPr>
        <w:pStyle w:val="5"/>
        <w:numPr>
          <w:ilvl w:val="1"/>
          <w:numId w:val="5"/>
        </w:numPr>
        <w:bidi w:val="0"/>
        <w:ind w:left="0" w:leftChars="0" w:firstLine="0" w:firstLineChars="0"/>
        <w:rPr>
          <w:rFonts w:hint="default"/>
          <w:lang w:val="ru-RU"/>
        </w:rPr>
      </w:pPr>
      <w:bookmarkStart w:id="8" w:name="_Toc17421"/>
      <w:r>
        <w:rPr>
          <w:rFonts w:hint="default"/>
          <w:lang w:val="ru-RU"/>
        </w:rPr>
        <w:t>Создание ветки</w:t>
      </w:r>
      <w:bookmarkEnd w:id="8"/>
    </w:p>
    <w:p w14:paraId="73FB35BD">
      <w:pPr>
        <w:pStyle w:val="4"/>
        <w:widowControl/>
        <w:numPr>
          <w:ilvl w:val="0"/>
          <w:numId w:val="0"/>
        </w:numPr>
        <w:suppressAutoHyphens/>
        <w:bidi w:val="0"/>
        <w:spacing w:before="0" w:after="0" w:line="360" w:lineRule="auto"/>
        <w:jc w:val="both"/>
        <w:rPr>
          <w:rFonts w:hint="default"/>
          <w:lang w:val="ru-RU"/>
        </w:rPr>
      </w:pPr>
      <w:r>
        <w:rPr>
          <w:rFonts w:hint="default"/>
          <w:lang w:val="ru-RU"/>
        </w:rPr>
        <w:tab/>
      </w:r>
      <w:r>
        <w:rPr>
          <w:rFonts w:hint="default"/>
          <w:lang w:val="ru-RU"/>
        </w:rPr>
        <w:t>Цель: проверить возможность создания новой ветки в репозитории.</w:t>
      </w:r>
    </w:p>
    <w:p w14:paraId="29FDA6DD">
      <w:pPr>
        <w:pStyle w:val="4"/>
        <w:widowControl/>
        <w:numPr>
          <w:ilvl w:val="0"/>
          <w:numId w:val="0"/>
        </w:numPr>
        <w:suppressAutoHyphens/>
        <w:bidi w:val="0"/>
        <w:spacing w:before="0" w:after="0" w:line="360" w:lineRule="auto"/>
        <w:jc w:val="both"/>
        <w:rPr>
          <w:rFonts w:hint="default"/>
          <w:lang w:val="ru-RU"/>
        </w:rPr>
      </w:pPr>
      <w:r>
        <w:rPr>
          <w:rFonts w:hint="default"/>
          <w:lang w:val="ru-RU"/>
        </w:rPr>
        <w:tab/>
      </w:r>
      <w:r>
        <w:rPr>
          <w:rFonts w:hint="default"/>
          <w:lang w:val="ru-RU"/>
        </w:rPr>
        <w:t>Ожидаемый результат: новая ветка успешно создаётся и отображается в списке веток репозитория.</w:t>
      </w:r>
    </w:p>
    <w:p w14:paraId="07A584D2">
      <w:pPr>
        <w:pStyle w:val="4"/>
        <w:widowControl/>
        <w:numPr>
          <w:ilvl w:val="0"/>
          <w:numId w:val="0"/>
        </w:numPr>
        <w:suppressAutoHyphens/>
        <w:bidi w:val="0"/>
        <w:spacing w:before="0" w:after="0" w:line="360" w:lineRule="auto"/>
        <w:jc w:val="both"/>
        <w:rPr>
          <w:rFonts w:hint="default"/>
          <w:lang w:val="ru-RU"/>
        </w:rPr>
      </w:pPr>
      <w:r>
        <w:rPr>
          <w:rFonts w:hint="default"/>
          <w:lang w:val="ru-RU"/>
        </w:rPr>
        <w:tab/>
      </w:r>
      <w:r>
        <w:rPr>
          <w:rFonts w:hint="default"/>
          <w:lang w:val="ru-RU"/>
        </w:rPr>
        <w:t>Шаги выполнения теста показаны на рисунках 10 - 12 (рис. 10, рис. 11, рис. 12)</w:t>
      </w:r>
    </w:p>
    <w:p w14:paraId="3FE9A515">
      <w:pPr>
        <w:pStyle w:val="4"/>
        <w:widowControl/>
        <w:numPr>
          <w:ilvl w:val="0"/>
          <w:numId w:val="0"/>
        </w:numPr>
        <w:suppressAutoHyphens/>
        <w:bidi w:val="0"/>
        <w:spacing w:before="0" w:after="0" w:line="360" w:lineRule="auto"/>
        <w:jc w:val="both"/>
      </w:pPr>
      <w:r>
        <w:drawing>
          <wp:inline distT="0" distB="0" distL="114300" distR="114300">
            <wp:extent cx="5934075" cy="3765550"/>
            <wp:effectExtent l="0" t="0" r="0" b="0"/>
            <wp:docPr id="21"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 6"/>
                    <pic:cNvPicPr>
                      <a:picLocks noChangeAspect="1"/>
                    </pic:cNvPicPr>
                  </pic:nvPicPr>
                  <pic:blipFill>
                    <a:blip r:embed="rId17"/>
                    <a:srcRect b="437"/>
                    <a:stretch>
                      <a:fillRect/>
                    </a:stretch>
                  </pic:blipFill>
                  <pic:spPr>
                    <a:xfrm>
                      <a:off x="0" y="0"/>
                      <a:ext cx="5934075" cy="3765550"/>
                    </a:xfrm>
                    <a:prstGeom prst="rect">
                      <a:avLst/>
                    </a:prstGeom>
                    <a:noFill/>
                    <a:ln>
                      <a:noFill/>
                    </a:ln>
                  </pic:spPr>
                </pic:pic>
              </a:graphicData>
            </a:graphic>
          </wp:inline>
        </w:drawing>
      </w:r>
    </w:p>
    <w:p w14:paraId="76DF9652">
      <w:pPr>
        <w:pStyle w:val="38"/>
        <w:rPr>
          <w:rFonts w:hint="default"/>
          <w:lang w:val="ru-RU"/>
        </w:rPr>
      </w:pPr>
      <w:r>
        <w:t xml:space="preserve">Рисунок </w:t>
      </w:r>
      <w:r>
        <w:rPr>
          <w:rFonts w:hint="default"/>
          <w:lang w:val="ru-RU"/>
        </w:rPr>
        <w:t xml:space="preserve">10 </w:t>
      </w:r>
      <w:r>
        <w:t xml:space="preserve">– </w:t>
      </w:r>
      <w:r>
        <w:rPr>
          <w:lang w:val="ru-RU"/>
        </w:rPr>
        <w:t>Создание</w:t>
      </w:r>
      <w:r>
        <w:rPr>
          <w:rFonts w:hint="default"/>
          <w:lang w:val="ru-RU"/>
        </w:rPr>
        <w:t xml:space="preserve"> ветки. Часть 1</w:t>
      </w:r>
    </w:p>
    <w:p w14:paraId="6C41365B">
      <w:pPr>
        <w:pStyle w:val="4"/>
        <w:widowControl/>
        <w:numPr>
          <w:ilvl w:val="0"/>
          <w:numId w:val="0"/>
        </w:numPr>
        <w:suppressAutoHyphens/>
        <w:bidi w:val="0"/>
        <w:spacing w:before="0" w:after="0" w:line="360" w:lineRule="auto"/>
        <w:jc w:val="both"/>
      </w:pPr>
      <w:r>
        <w:drawing>
          <wp:inline distT="0" distB="0" distL="114300" distR="114300">
            <wp:extent cx="5935980" cy="2407920"/>
            <wp:effectExtent l="0" t="0" r="7620" b="11430"/>
            <wp:docPr id="22"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 7"/>
                    <pic:cNvPicPr>
                      <a:picLocks noChangeAspect="1"/>
                    </pic:cNvPicPr>
                  </pic:nvPicPr>
                  <pic:blipFill>
                    <a:blip r:embed="rId18"/>
                    <a:stretch>
                      <a:fillRect/>
                    </a:stretch>
                  </pic:blipFill>
                  <pic:spPr>
                    <a:xfrm>
                      <a:off x="0" y="0"/>
                      <a:ext cx="5935980" cy="2407920"/>
                    </a:xfrm>
                    <a:prstGeom prst="rect">
                      <a:avLst/>
                    </a:prstGeom>
                    <a:noFill/>
                    <a:ln>
                      <a:noFill/>
                    </a:ln>
                  </pic:spPr>
                </pic:pic>
              </a:graphicData>
            </a:graphic>
          </wp:inline>
        </w:drawing>
      </w:r>
    </w:p>
    <w:p w14:paraId="24DE73E8">
      <w:pPr>
        <w:pStyle w:val="38"/>
        <w:bidi w:val="0"/>
        <w:rPr>
          <w:rFonts w:hint="default"/>
          <w:lang w:val="ru-RU"/>
        </w:rPr>
      </w:pPr>
      <w:r>
        <w:t xml:space="preserve">Рисунок </w:t>
      </w:r>
      <w:r>
        <w:rPr>
          <w:rFonts w:hint="default"/>
          <w:lang w:val="ru-RU"/>
        </w:rPr>
        <w:t xml:space="preserve">11 </w:t>
      </w:r>
      <w:r>
        <w:t xml:space="preserve">– </w:t>
      </w:r>
      <w:r>
        <w:rPr>
          <w:lang w:val="ru-RU"/>
        </w:rPr>
        <w:t>Создание</w:t>
      </w:r>
      <w:r>
        <w:rPr>
          <w:rFonts w:hint="default"/>
          <w:lang w:val="ru-RU"/>
        </w:rPr>
        <w:t xml:space="preserve"> ветки. Часть 2</w:t>
      </w:r>
    </w:p>
    <w:p w14:paraId="37B0A002">
      <w:pPr>
        <w:rPr>
          <w:rFonts w:hint="default"/>
          <w:lang w:val="ru-RU"/>
        </w:rPr>
      </w:pPr>
      <w:r>
        <w:drawing>
          <wp:inline distT="0" distB="0" distL="114300" distR="114300">
            <wp:extent cx="5930265" cy="3110230"/>
            <wp:effectExtent l="0" t="0" r="13335" b="13970"/>
            <wp:docPr id="23"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 8"/>
                    <pic:cNvPicPr>
                      <a:picLocks noChangeAspect="1"/>
                    </pic:cNvPicPr>
                  </pic:nvPicPr>
                  <pic:blipFill>
                    <a:blip r:embed="rId19"/>
                    <a:stretch>
                      <a:fillRect/>
                    </a:stretch>
                  </pic:blipFill>
                  <pic:spPr>
                    <a:xfrm>
                      <a:off x="0" y="0"/>
                      <a:ext cx="5930265" cy="3110230"/>
                    </a:xfrm>
                    <a:prstGeom prst="rect">
                      <a:avLst/>
                    </a:prstGeom>
                    <a:noFill/>
                    <a:ln>
                      <a:noFill/>
                    </a:ln>
                  </pic:spPr>
                </pic:pic>
              </a:graphicData>
            </a:graphic>
          </wp:inline>
        </w:drawing>
      </w:r>
    </w:p>
    <w:p w14:paraId="37A5CF9A">
      <w:pPr>
        <w:pStyle w:val="38"/>
        <w:rPr>
          <w:rFonts w:hint="default"/>
          <w:lang w:val="ru-RU"/>
        </w:rPr>
      </w:pPr>
      <w:r>
        <w:t xml:space="preserve">Рисунок </w:t>
      </w:r>
      <w:r>
        <w:rPr>
          <w:rFonts w:hint="default"/>
          <w:lang w:val="ru-RU"/>
        </w:rPr>
        <w:t xml:space="preserve">12 </w:t>
      </w:r>
      <w:r>
        <w:t xml:space="preserve">– </w:t>
      </w:r>
      <w:r>
        <w:rPr>
          <w:lang w:val="ru-RU"/>
        </w:rPr>
        <w:t>Создание</w:t>
      </w:r>
      <w:r>
        <w:rPr>
          <w:rFonts w:hint="default"/>
          <w:lang w:val="ru-RU"/>
        </w:rPr>
        <w:t xml:space="preserve"> ветки. Часть 3</w:t>
      </w:r>
    </w:p>
    <w:p w14:paraId="4923379B">
      <w:pPr>
        <w:pStyle w:val="5"/>
        <w:numPr>
          <w:ilvl w:val="1"/>
          <w:numId w:val="5"/>
        </w:numPr>
        <w:bidi w:val="0"/>
        <w:ind w:left="0" w:leftChars="0" w:firstLine="0" w:firstLineChars="0"/>
        <w:rPr>
          <w:rFonts w:hint="default"/>
          <w:lang w:val="ru-RU"/>
        </w:rPr>
      </w:pPr>
      <w:bookmarkStart w:id="9" w:name="_Toc20506"/>
      <w:r>
        <w:rPr>
          <w:rFonts w:hint="default"/>
          <w:lang w:val="ru-RU"/>
        </w:rPr>
        <w:t>Удаление ветки</w:t>
      </w:r>
      <w:bookmarkEnd w:id="9"/>
    </w:p>
    <w:p w14:paraId="5E44FE49">
      <w:pPr>
        <w:pStyle w:val="4"/>
        <w:widowControl/>
        <w:numPr>
          <w:ilvl w:val="0"/>
          <w:numId w:val="0"/>
        </w:numPr>
        <w:suppressAutoHyphens/>
        <w:bidi w:val="0"/>
        <w:spacing w:before="0" w:after="0" w:line="360" w:lineRule="auto"/>
        <w:jc w:val="both"/>
        <w:rPr>
          <w:rFonts w:hint="default"/>
          <w:lang w:val="ru-RU"/>
        </w:rPr>
      </w:pPr>
      <w:r>
        <w:rPr>
          <w:rFonts w:hint="default"/>
          <w:lang w:val="ru-RU"/>
        </w:rPr>
        <w:tab/>
      </w:r>
      <w:r>
        <w:rPr>
          <w:rFonts w:hint="default"/>
          <w:lang w:val="ru-RU"/>
        </w:rPr>
        <w:t>Цель: проверить возможность удаления ветки.</w:t>
      </w:r>
    </w:p>
    <w:p w14:paraId="7A4E7BD2">
      <w:pPr>
        <w:pStyle w:val="4"/>
        <w:widowControl/>
        <w:numPr>
          <w:ilvl w:val="0"/>
          <w:numId w:val="0"/>
        </w:numPr>
        <w:suppressAutoHyphens/>
        <w:bidi w:val="0"/>
        <w:spacing w:before="0" w:after="0" w:line="360" w:lineRule="auto"/>
        <w:jc w:val="both"/>
        <w:rPr>
          <w:rFonts w:hint="default"/>
          <w:lang w:val="ru-RU"/>
        </w:rPr>
      </w:pPr>
      <w:r>
        <w:rPr>
          <w:rFonts w:hint="default"/>
          <w:lang w:val="ru-RU"/>
        </w:rPr>
        <w:tab/>
      </w:r>
      <w:r>
        <w:rPr>
          <w:rFonts w:hint="default"/>
          <w:lang w:val="ru-RU"/>
        </w:rPr>
        <w:t>Ожидаемый результат: ветка удаляется и не отображается в списке веток.</w:t>
      </w:r>
    </w:p>
    <w:p w14:paraId="6DEE020E">
      <w:pPr>
        <w:pStyle w:val="4"/>
        <w:widowControl/>
        <w:numPr>
          <w:ilvl w:val="0"/>
          <w:numId w:val="0"/>
        </w:numPr>
        <w:suppressAutoHyphens/>
        <w:bidi w:val="0"/>
        <w:spacing w:before="0" w:after="0" w:line="360" w:lineRule="auto"/>
        <w:jc w:val="both"/>
        <w:rPr>
          <w:rFonts w:hint="default"/>
          <w:lang w:val="ru-RU"/>
        </w:rPr>
      </w:pPr>
      <w:r>
        <w:rPr>
          <w:rFonts w:hint="default"/>
          <w:lang w:val="ru-RU"/>
        </w:rPr>
        <w:tab/>
      </w:r>
      <w:r>
        <w:rPr>
          <w:rFonts w:hint="default"/>
          <w:lang w:val="ru-RU"/>
        </w:rPr>
        <w:t>Шаги выполнения теста показаны на рисунках 13 - 14 (рис. 13, рис. 14 )</w:t>
      </w:r>
    </w:p>
    <w:p w14:paraId="7E03086B">
      <w:pPr>
        <w:pStyle w:val="4"/>
        <w:widowControl/>
        <w:numPr>
          <w:ilvl w:val="0"/>
          <w:numId w:val="0"/>
        </w:numPr>
        <w:suppressAutoHyphens/>
        <w:bidi w:val="0"/>
        <w:spacing w:before="0" w:after="0" w:line="360" w:lineRule="auto"/>
        <w:jc w:val="both"/>
      </w:pPr>
      <w:r>
        <w:drawing>
          <wp:inline distT="0" distB="0" distL="114300" distR="114300">
            <wp:extent cx="5934075" cy="3765550"/>
            <wp:effectExtent l="0" t="0" r="9525" b="6350"/>
            <wp:docPr id="24"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 6"/>
                    <pic:cNvPicPr>
                      <a:picLocks noChangeAspect="1"/>
                    </pic:cNvPicPr>
                  </pic:nvPicPr>
                  <pic:blipFill>
                    <a:blip r:embed="rId17"/>
                    <a:srcRect b="437"/>
                    <a:stretch>
                      <a:fillRect/>
                    </a:stretch>
                  </pic:blipFill>
                  <pic:spPr>
                    <a:xfrm>
                      <a:off x="0" y="0"/>
                      <a:ext cx="5934075" cy="3765550"/>
                    </a:xfrm>
                    <a:prstGeom prst="rect">
                      <a:avLst/>
                    </a:prstGeom>
                    <a:noFill/>
                    <a:ln>
                      <a:noFill/>
                    </a:ln>
                  </pic:spPr>
                </pic:pic>
              </a:graphicData>
            </a:graphic>
          </wp:inline>
        </w:drawing>
      </w:r>
    </w:p>
    <w:p w14:paraId="026D0AA5">
      <w:pPr>
        <w:pStyle w:val="38"/>
        <w:bidi w:val="0"/>
        <w:rPr>
          <w:rFonts w:hint="default"/>
          <w:lang w:val="ru-RU"/>
        </w:rPr>
      </w:pPr>
      <w:r>
        <w:t xml:space="preserve">Рисунок </w:t>
      </w:r>
      <w:r>
        <w:rPr>
          <w:rFonts w:hint="default"/>
          <w:lang w:val="ru-RU"/>
        </w:rPr>
        <w:t xml:space="preserve">13 </w:t>
      </w:r>
      <w:r>
        <w:t xml:space="preserve">– </w:t>
      </w:r>
      <w:r>
        <w:rPr>
          <w:lang w:val="ru-RU"/>
        </w:rPr>
        <w:t>Удаление</w:t>
      </w:r>
      <w:r>
        <w:rPr>
          <w:rFonts w:hint="default"/>
          <w:lang w:val="ru-RU"/>
        </w:rPr>
        <w:t xml:space="preserve"> ветки. Часть 1</w:t>
      </w:r>
    </w:p>
    <w:p w14:paraId="75AF017E">
      <w:pPr>
        <w:pStyle w:val="4"/>
        <w:widowControl/>
        <w:numPr>
          <w:ilvl w:val="0"/>
          <w:numId w:val="0"/>
        </w:numPr>
        <w:suppressAutoHyphens/>
        <w:bidi w:val="0"/>
        <w:spacing w:before="0" w:after="0" w:line="360" w:lineRule="auto"/>
        <w:jc w:val="center"/>
      </w:pPr>
      <w:r>
        <w:drawing>
          <wp:inline distT="0" distB="0" distL="114300" distR="114300">
            <wp:extent cx="5938520" cy="4079875"/>
            <wp:effectExtent l="0" t="0" r="5080" b="15875"/>
            <wp:docPr id="25"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 9"/>
                    <pic:cNvPicPr>
                      <a:picLocks noChangeAspect="1"/>
                    </pic:cNvPicPr>
                  </pic:nvPicPr>
                  <pic:blipFill>
                    <a:blip r:embed="rId20"/>
                    <a:stretch>
                      <a:fillRect/>
                    </a:stretch>
                  </pic:blipFill>
                  <pic:spPr>
                    <a:xfrm>
                      <a:off x="0" y="0"/>
                      <a:ext cx="5938520" cy="4079875"/>
                    </a:xfrm>
                    <a:prstGeom prst="rect">
                      <a:avLst/>
                    </a:prstGeom>
                    <a:noFill/>
                    <a:ln>
                      <a:noFill/>
                    </a:ln>
                  </pic:spPr>
                </pic:pic>
              </a:graphicData>
            </a:graphic>
          </wp:inline>
        </w:drawing>
      </w:r>
    </w:p>
    <w:p w14:paraId="1F69B24B">
      <w:pPr>
        <w:pStyle w:val="38"/>
        <w:bidi w:val="0"/>
        <w:rPr>
          <w:rFonts w:hint="default"/>
          <w:lang w:val="ru-RU"/>
        </w:rPr>
      </w:pPr>
      <w:r>
        <w:t xml:space="preserve">Рисунок </w:t>
      </w:r>
      <w:r>
        <w:rPr>
          <w:rFonts w:hint="default"/>
          <w:lang w:val="ru-RU"/>
        </w:rPr>
        <w:t xml:space="preserve">14  </w:t>
      </w:r>
      <w:r>
        <w:t xml:space="preserve">– </w:t>
      </w:r>
      <w:r>
        <w:rPr>
          <w:lang w:val="ru-RU"/>
        </w:rPr>
        <w:t>Удаление</w:t>
      </w:r>
      <w:r>
        <w:rPr>
          <w:rFonts w:hint="default"/>
          <w:lang w:val="ru-RU"/>
        </w:rPr>
        <w:t xml:space="preserve"> ветки. Часть 2</w:t>
      </w:r>
    </w:p>
    <w:p w14:paraId="55A58BDE">
      <w:pPr>
        <w:pStyle w:val="5"/>
        <w:numPr>
          <w:ilvl w:val="1"/>
          <w:numId w:val="5"/>
        </w:numPr>
        <w:bidi w:val="0"/>
        <w:ind w:left="0" w:leftChars="0" w:firstLine="0" w:firstLineChars="0"/>
        <w:rPr>
          <w:rFonts w:hint="default"/>
          <w:lang w:val="ru-RU"/>
        </w:rPr>
      </w:pPr>
      <w:bookmarkStart w:id="10" w:name="_Toc3559"/>
      <w:r>
        <w:rPr>
          <w:rFonts w:hint="default"/>
          <w:lang w:val="ru-RU"/>
        </w:rPr>
        <w:t>Создание Pull Request</w:t>
      </w:r>
      <w:bookmarkEnd w:id="10"/>
    </w:p>
    <w:p w14:paraId="373B363F">
      <w:pPr>
        <w:pStyle w:val="4"/>
        <w:widowControl/>
        <w:numPr>
          <w:ilvl w:val="0"/>
          <w:numId w:val="0"/>
        </w:numPr>
        <w:suppressAutoHyphens/>
        <w:bidi w:val="0"/>
        <w:spacing w:before="0" w:after="0" w:line="360" w:lineRule="auto"/>
        <w:jc w:val="both"/>
        <w:rPr>
          <w:rFonts w:hint="default"/>
          <w:lang w:val="ru-RU"/>
        </w:rPr>
      </w:pPr>
      <w:r>
        <w:rPr>
          <w:rFonts w:hint="default"/>
          <w:lang w:val="ru-RU"/>
        </w:rPr>
        <w:tab/>
      </w:r>
      <w:r>
        <w:rPr>
          <w:rFonts w:hint="default"/>
          <w:lang w:val="ru-RU"/>
        </w:rPr>
        <w:t>Цель: проверить процесс создания Pull Request для слияния изменений из одной ветки в другую.</w:t>
      </w:r>
    </w:p>
    <w:p w14:paraId="6DB6E9AB">
      <w:pPr>
        <w:pStyle w:val="4"/>
        <w:widowControl/>
        <w:numPr>
          <w:ilvl w:val="0"/>
          <w:numId w:val="0"/>
        </w:numPr>
        <w:suppressAutoHyphens/>
        <w:bidi w:val="0"/>
        <w:spacing w:before="0" w:after="0" w:line="360" w:lineRule="auto"/>
        <w:jc w:val="both"/>
        <w:rPr>
          <w:rFonts w:hint="default"/>
          <w:lang w:val="ru-RU"/>
        </w:rPr>
      </w:pPr>
      <w:r>
        <w:rPr>
          <w:rFonts w:hint="default"/>
          <w:lang w:val="ru-RU"/>
        </w:rPr>
        <w:tab/>
      </w:r>
      <w:r>
        <w:rPr>
          <w:rFonts w:hint="default"/>
          <w:lang w:val="ru-RU"/>
        </w:rPr>
        <w:t>Ожидаемый результат: Pull Request создаётся, открыт и отображается в списке Pull Request'ов.</w:t>
      </w:r>
    </w:p>
    <w:p w14:paraId="7DB9E208">
      <w:pPr>
        <w:pStyle w:val="4"/>
        <w:widowControl/>
        <w:numPr>
          <w:ilvl w:val="0"/>
          <w:numId w:val="0"/>
        </w:numPr>
        <w:suppressAutoHyphens/>
        <w:bidi w:val="0"/>
        <w:spacing w:before="0" w:after="0" w:line="360" w:lineRule="auto"/>
        <w:jc w:val="both"/>
        <w:rPr>
          <w:rFonts w:hint="default"/>
          <w:lang w:val="ru-RU"/>
        </w:rPr>
      </w:pPr>
      <w:r>
        <w:rPr>
          <w:rFonts w:hint="default"/>
          <w:lang w:val="ru-RU"/>
        </w:rPr>
        <w:tab/>
      </w:r>
      <w:r>
        <w:rPr>
          <w:rFonts w:hint="default"/>
          <w:lang w:val="ru-RU"/>
        </w:rPr>
        <w:t xml:space="preserve">Шаги выполнения теста показаны на рисунках 15 - 19 (рис. 15, рис. 16, рис. 17, рис. 18, </w:t>
      </w:r>
      <w:r>
        <w:rPr>
          <w:rFonts w:hint="default"/>
          <w:lang w:val="en-US"/>
        </w:rPr>
        <w:t xml:space="preserve"> </w:t>
      </w:r>
      <w:r>
        <w:rPr>
          <w:rFonts w:hint="default"/>
          <w:lang w:val="ru-RU"/>
        </w:rPr>
        <w:t>рис. 19 )</w:t>
      </w:r>
    </w:p>
    <w:p w14:paraId="1332136B">
      <w:pPr>
        <w:pStyle w:val="4"/>
        <w:widowControl/>
        <w:numPr>
          <w:ilvl w:val="0"/>
          <w:numId w:val="0"/>
        </w:numPr>
        <w:suppressAutoHyphens/>
        <w:bidi w:val="0"/>
        <w:spacing w:before="0" w:after="0" w:line="360" w:lineRule="auto"/>
        <w:jc w:val="both"/>
        <w:rPr>
          <w:rFonts w:hint="default"/>
          <w:lang w:val="ru-RU"/>
        </w:rPr>
      </w:pPr>
    </w:p>
    <w:p w14:paraId="72D3C96D">
      <w:pPr>
        <w:pStyle w:val="4"/>
        <w:widowControl/>
        <w:numPr>
          <w:ilvl w:val="0"/>
          <w:numId w:val="0"/>
        </w:numPr>
        <w:suppressAutoHyphens/>
        <w:bidi w:val="0"/>
        <w:spacing w:before="0" w:after="0" w:line="360" w:lineRule="auto"/>
        <w:jc w:val="center"/>
        <w:rPr>
          <w:rFonts w:hint="default"/>
          <w:lang w:val="ru-RU"/>
        </w:rPr>
      </w:pPr>
      <w:r>
        <w:rPr>
          <w:rFonts w:hint="default"/>
          <w:lang w:val="ru-RU"/>
        </w:rPr>
        <w:tab/>
      </w:r>
      <w:r>
        <w:drawing>
          <wp:inline distT="0" distB="0" distL="114300" distR="114300">
            <wp:extent cx="5937250" cy="3887470"/>
            <wp:effectExtent l="0" t="0" r="6350" b="1778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21"/>
                    <a:stretch>
                      <a:fillRect/>
                    </a:stretch>
                  </pic:blipFill>
                  <pic:spPr>
                    <a:xfrm>
                      <a:off x="0" y="0"/>
                      <a:ext cx="5937250" cy="3887470"/>
                    </a:xfrm>
                    <a:prstGeom prst="rect">
                      <a:avLst/>
                    </a:prstGeom>
                    <a:noFill/>
                    <a:ln>
                      <a:noFill/>
                    </a:ln>
                  </pic:spPr>
                </pic:pic>
              </a:graphicData>
            </a:graphic>
          </wp:inline>
        </w:drawing>
      </w:r>
    </w:p>
    <w:p w14:paraId="32558015">
      <w:pPr>
        <w:pStyle w:val="38"/>
        <w:bidi w:val="0"/>
        <w:rPr>
          <w:rFonts w:hint="default"/>
          <w:lang w:val="ru-RU"/>
        </w:rPr>
      </w:pPr>
      <w:r>
        <w:t xml:space="preserve">Рисунок </w:t>
      </w:r>
      <w:r>
        <w:rPr>
          <w:rFonts w:hint="default"/>
          <w:lang w:val="ru-RU"/>
        </w:rPr>
        <w:t xml:space="preserve">15 </w:t>
      </w:r>
      <w:r>
        <w:t xml:space="preserve">– </w:t>
      </w:r>
      <w:r>
        <w:rPr>
          <w:rFonts w:hint="default"/>
          <w:lang w:val="ru-RU"/>
        </w:rPr>
        <w:t>Создание Pull Request. Часть 1</w:t>
      </w:r>
    </w:p>
    <w:p w14:paraId="1F221CE6">
      <w:pPr>
        <w:pStyle w:val="4"/>
        <w:widowControl/>
        <w:numPr>
          <w:ilvl w:val="0"/>
          <w:numId w:val="0"/>
        </w:numPr>
        <w:suppressAutoHyphens/>
        <w:bidi w:val="0"/>
        <w:spacing w:before="0" w:after="0" w:line="360" w:lineRule="auto"/>
        <w:jc w:val="center"/>
        <w:rPr>
          <w:rFonts w:hint="default"/>
          <w:lang w:val="ru-RU"/>
        </w:rPr>
      </w:pPr>
    </w:p>
    <w:p w14:paraId="1B429A04">
      <w:pPr>
        <w:pStyle w:val="38"/>
        <w:bidi w:val="0"/>
        <w:rPr>
          <w:rFonts w:hint="default"/>
          <w:lang w:val="ru-RU"/>
        </w:rPr>
      </w:pPr>
      <w:r>
        <w:drawing>
          <wp:inline distT="0" distB="0" distL="114300" distR="114300">
            <wp:extent cx="5937250" cy="1998980"/>
            <wp:effectExtent l="0" t="0" r="6350" b="12700"/>
            <wp:docPr id="3"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2"/>
                    <pic:cNvPicPr>
                      <a:picLocks noChangeAspect="1"/>
                    </pic:cNvPicPr>
                  </pic:nvPicPr>
                  <pic:blipFill>
                    <a:blip r:embed="rId22"/>
                    <a:stretch>
                      <a:fillRect/>
                    </a:stretch>
                  </pic:blipFill>
                  <pic:spPr>
                    <a:xfrm>
                      <a:off x="0" y="0"/>
                      <a:ext cx="5937250" cy="1998980"/>
                    </a:xfrm>
                    <a:prstGeom prst="rect">
                      <a:avLst/>
                    </a:prstGeom>
                    <a:noFill/>
                    <a:ln>
                      <a:noFill/>
                    </a:ln>
                  </pic:spPr>
                </pic:pic>
              </a:graphicData>
            </a:graphic>
          </wp:inline>
        </w:drawing>
      </w:r>
      <w:r>
        <w:br w:type="textWrapping"/>
      </w:r>
      <w:r>
        <w:rPr>
          <w:rFonts w:hint="default"/>
          <w:lang w:val="ru-RU"/>
        </w:rPr>
        <w:t>Рисунок 16 -- Создание Pull Request. Часть 2</w:t>
      </w:r>
      <w:bookmarkStart w:id="25" w:name="_GoBack"/>
      <w:bookmarkEnd w:id="25"/>
    </w:p>
    <w:p w14:paraId="7CF0924B">
      <w:pPr>
        <w:pStyle w:val="38"/>
        <w:bidi w:val="0"/>
        <w:rPr>
          <w:rStyle w:val="40"/>
          <w:rFonts w:hint="default"/>
          <w:lang w:val="ru-RU"/>
        </w:rPr>
      </w:pPr>
      <w:r>
        <w:drawing>
          <wp:inline distT="0" distB="0" distL="114300" distR="114300">
            <wp:extent cx="5937250" cy="3340100"/>
            <wp:effectExtent l="0" t="0" r="6350" b="12700"/>
            <wp:docPr id="4"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3"/>
                    <pic:cNvPicPr>
                      <a:picLocks noChangeAspect="1"/>
                    </pic:cNvPicPr>
                  </pic:nvPicPr>
                  <pic:blipFill>
                    <a:blip r:embed="rId23"/>
                    <a:stretch>
                      <a:fillRect/>
                    </a:stretch>
                  </pic:blipFill>
                  <pic:spPr>
                    <a:xfrm>
                      <a:off x="0" y="0"/>
                      <a:ext cx="5937250" cy="3340100"/>
                    </a:xfrm>
                    <a:prstGeom prst="rect">
                      <a:avLst/>
                    </a:prstGeom>
                    <a:noFill/>
                    <a:ln>
                      <a:noFill/>
                    </a:ln>
                  </pic:spPr>
                </pic:pic>
              </a:graphicData>
            </a:graphic>
          </wp:inline>
        </w:drawing>
      </w:r>
      <w:r>
        <w:br w:type="textWrapping"/>
      </w:r>
      <w:r>
        <w:rPr>
          <w:rStyle w:val="40"/>
          <w:rFonts w:hint="default"/>
          <w:lang w:val="ru-RU"/>
        </w:rPr>
        <w:t>Рисунок 17 -- Создание Pull Request. Часть 3</w:t>
      </w:r>
    </w:p>
    <w:p w14:paraId="0911A8B4">
      <w:pPr>
        <w:pStyle w:val="4"/>
        <w:widowControl/>
        <w:numPr>
          <w:ilvl w:val="0"/>
          <w:numId w:val="0"/>
        </w:numPr>
        <w:suppressAutoHyphens/>
        <w:bidi w:val="0"/>
        <w:spacing w:before="0" w:after="0" w:line="360" w:lineRule="auto"/>
        <w:jc w:val="center"/>
      </w:pPr>
      <w:r>
        <w:drawing>
          <wp:inline distT="0" distB="0" distL="114300" distR="114300">
            <wp:extent cx="5937250" cy="3093720"/>
            <wp:effectExtent l="0" t="0" r="6350" b="0"/>
            <wp:docPr id="5"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4"/>
                    <pic:cNvPicPr>
                      <a:picLocks noChangeAspect="1"/>
                    </pic:cNvPicPr>
                  </pic:nvPicPr>
                  <pic:blipFill>
                    <a:blip r:embed="rId24"/>
                    <a:stretch>
                      <a:fillRect/>
                    </a:stretch>
                  </pic:blipFill>
                  <pic:spPr>
                    <a:xfrm>
                      <a:off x="0" y="0"/>
                      <a:ext cx="5937250" cy="3093720"/>
                    </a:xfrm>
                    <a:prstGeom prst="rect">
                      <a:avLst/>
                    </a:prstGeom>
                    <a:noFill/>
                    <a:ln>
                      <a:noFill/>
                    </a:ln>
                  </pic:spPr>
                </pic:pic>
              </a:graphicData>
            </a:graphic>
          </wp:inline>
        </w:drawing>
      </w:r>
    </w:p>
    <w:p w14:paraId="16F37BDA">
      <w:pPr>
        <w:pStyle w:val="38"/>
        <w:bidi w:val="0"/>
        <w:rPr>
          <w:rFonts w:hint="default"/>
          <w:lang w:val="ru-RU"/>
        </w:rPr>
      </w:pPr>
      <w:r>
        <w:t xml:space="preserve">Рисунок </w:t>
      </w:r>
      <w:r>
        <w:rPr>
          <w:rFonts w:hint="default"/>
          <w:lang w:val="ru-RU"/>
        </w:rPr>
        <w:t xml:space="preserve">18 </w:t>
      </w:r>
      <w:r>
        <w:t xml:space="preserve">– </w:t>
      </w:r>
      <w:r>
        <w:rPr>
          <w:rFonts w:hint="default"/>
          <w:lang w:val="ru-RU"/>
        </w:rPr>
        <w:t>Создание Pull Request. Часть 4</w:t>
      </w:r>
    </w:p>
    <w:p w14:paraId="196BFD7C">
      <w:pPr>
        <w:pStyle w:val="4"/>
        <w:widowControl/>
        <w:numPr>
          <w:ilvl w:val="0"/>
          <w:numId w:val="0"/>
        </w:numPr>
        <w:suppressAutoHyphens/>
        <w:bidi w:val="0"/>
        <w:spacing w:before="0" w:after="0" w:line="360" w:lineRule="auto"/>
        <w:jc w:val="center"/>
        <w:rPr>
          <w:rFonts w:hint="default"/>
          <w:lang w:val="ru-RU"/>
        </w:rPr>
      </w:pPr>
    </w:p>
    <w:p w14:paraId="13199A7E">
      <w:pPr>
        <w:pStyle w:val="4"/>
        <w:widowControl/>
        <w:numPr>
          <w:ilvl w:val="0"/>
          <w:numId w:val="0"/>
        </w:numPr>
        <w:suppressAutoHyphens/>
        <w:bidi w:val="0"/>
        <w:spacing w:before="0" w:after="0" w:line="360" w:lineRule="auto"/>
        <w:jc w:val="center"/>
      </w:pPr>
      <w:r>
        <w:drawing>
          <wp:inline distT="0" distB="0" distL="114300" distR="114300">
            <wp:extent cx="5937250" cy="3340100"/>
            <wp:effectExtent l="0" t="0" r="6350" b="12700"/>
            <wp:docPr id="6"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5"/>
                    <pic:cNvPicPr>
                      <a:picLocks noChangeAspect="1"/>
                    </pic:cNvPicPr>
                  </pic:nvPicPr>
                  <pic:blipFill>
                    <a:blip r:embed="rId25"/>
                    <a:stretch>
                      <a:fillRect/>
                    </a:stretch>
                  </pic:blipFill>
                  <pic:spPr>
                    <a:xfrm>
                      <a:off x="0" y="0"/>
                      <a:ext cx="5937250" cy="3340100"/>
                    </a:xfrm>
                    <a:prstGeom prst="rect">
                      <a:avLst/>
                    </a:prstGeom>
                    <a:noFill/>
                    <a:ln>
                      <a:noFill/>
                    </a:ln>
                  </pic:spPr>
                </pic:pic>
              </a:graphicData>
            </a:graphic>
          </wp:inline>
        </w:drawing>
      </w:r>
    </w:p>
    <w:p w14:paraId="23C900D8">
      <w:pPr>
        <w:pStyle w:val="38"/>
        <w:bidi w:val="0"/>
        <w:rPr>
          <w:rFonts w:hint="default"/>
          <w:lang w:val="ru-RU"/>
        </w:rPr>
      </w:pPr>
      <w:r>
        <w:t xml:space="preserve">Рисунок </w:t>
      </w:r>
      <w:r>
        <w:rPr>
          <w:rFonts w:hint="default"/>
          <w:lang w:val="ru-RU"/>
        </w:rPr>
        <w:t xml:space="preserve">19 </w:t>
      </w:r>
      <w:r>
        <w:t xml:space="preserve">– </w:t>
      </w:r>
      <w:r>
        <w:rPr>
          <w:rFonts w:hint="default"/>
          <w:lang w:val="ru-RU"/>
        </w:rPr>
        <w:t>Создание Pull Request. Часть 5</w:t>
      </w:r>
    </w:p>
    <w:p w14:paraId="7CAEEAD7">
      <w:pPr>
        <w:pStyle w:val="4"/>
        <w:widowControl/>
        <w:numPr>
          <w:ilvl w:val="0"/>
          <w:numId w:val="0"/>
        </w:numPr>
        <w:suppressAutoHyphens/>
        <w:bidi w:val="0"/>
        <w:spacing w:before="0" w:after="0" w:line="360" w:lineRule="auto"/>
        <w:jc w:val="both"/>
        <w:rPr>
          <w:rFonts w:hint="default"/>
          <w:lang w:val="ru-RU"/>
        </w:rPr>
      </w:pPr>
    </w:p>
    <w:p w14:paraId="6A2D6DCD">
      <w:pPr>
        <w:pStyle w:val="5"/>
        <w:numPr>
          <w:ilvl w:val="1"/>
          <w:numId w:val="5"/>
        </w:numPr>
        <w:bidi w:val="0"/>
        <w:ind w:left="0" w:leftChars="0" w:firstLine="0" w:firstLineChars="0"/>
        <w:rPr>
          <w:rFonts w:hint="default"/>
          <w:lang w:val="ru-RU"/>
        </w:rPr>
      </w:pPr>
      <w:bookmarkStart w:id="11" w:name="_Toc2323"/>
      <w:r>
        <w:rPr>
          <w:rFonts w:hint="default"/>
          <w:lang w:val="ru-RU"/>
        </w:rPr>
        <w:t>Закрытие Pull Request</w:t>
      </w:r>
      <w:bookmarkEnd w:id="11"/>
    </w:p>
    <w:p w14:paraId="5538A952">
      <w:pPr>
        <w:pStyle w:val="4"/>
        <w:widowControl/>
        <w:numPr>
          <w:ilvl w:val="0"/>
          <w:numId w:val="0"/>
        </w:numPr>
        <w:suppressAutoHyphens/>
        <w:bidi w:val="0"/>
        <w:spacing w:before="0" w:after="0" w:line="360" w:lineRule="auto"/>
        <w:jc w:val="both"/>
        <w:rPr>
          <w:rFonts w:hint="default"/>
          <w:lang w:val="ru-RU"/>
        </w:rPr>
      </w:pPr>
      <w:r>
        <w:rPr>
          <w:rFonts w:hint="default"/>
          <w:lang w:val="ru-RU"/>
        </w:rPr>
        <w:tab/>
      </w:r>
      <w:r>
        <w:rPr>
          <w:rFonts w:hint="default"/>
          <w:lang w:val="ru-RU"/>
        </w:rPr>
        <w:t>Цель: проверить возможность закрытия Pull Request без слияния.</w:t>
      </w:r>
    </w:p>
    <w:p w14:paraId="573930A9">
      <w:pPr>
        <w:pStyle w:val="4"/>
        <w:widowControl/>
        <w:numPr>
          <w:ilvl w:val="0"/>
          <w:numId w:val="0"/>
        </w:numPr>
        <w:suppressAutoHyphens/>
        <w:bidi w:val="0"/>
        <w:spacing w:before="0" w:after="0" w:line="360" w:lineRule="auto"/>
        <w:jc w:val="both"/>
        <w:rPr>
          <w:rFonts w:hint="default"/>
          <w:lang w:val="ru-RU"/>
        </w:rPr>
      </w:pPr>
      <w:r>
        <w:rPr>
          <w:rFonts w:hint="default"/>
          <w:lang w:val="ru-RU"/>
        </w:rPr>
        <w:tab/>
      </w:r>
      <w:r>
        <w:rPr>
          <w:rFonts w:hint="default"/>
          <w:lang w:val="ru-RU"/>
        </w:rPr>
        <w:t>Ожидаемый результат: Pull Request закрывается и приобретает статус «Closed».</w:t>
      </w:r>
      <w:bookmarkEnd w:id="4"/>
    </w:p>
    <w:p w14:paraId="14A23558">
      <w:pPr>
        <w:pStyle w:val="4"/>
        <w:widowControl/>
        <w:numPr>
          <w:ilvl w:val="0"/>
          <w:numId w:val="0"/>
        </w:numPr>
        <w:suppressAutoHyphens/>
        <w:bidi w:val="0"/>
        <w:spacing w:before="0" w:after="0" w:line="360" w:lineRule="auto"/>
        <w:jc w:val="both"/>
        <w:rPr>
          <w:rFonts w:hint="default"/>
          <w:lang w:val="ru-RU"/>
        </w:rPr>
      </w:pPr>
      <w:r>
        <w:rPr>
          <w:rFonts w:hint="default"/>
          <w:lang w:val="ru-RU"/>
        </w:rPr>
        <w:tab/>
      </w:r>
      <w:r>
        <w:rPr>
          <w:rFonts w:hint="default"/>
          <w:lang w:val="ru-RU"/>
        </w:rPr>
        <w:t>Шаги выполнения теста показаны на рисунках 20 - 22 (рис. 20, рис. 21 рис. 22)</w:t>
      </w:r>
    </w:p>
    <w:p w14:paraId="4AD7970C">
      <w:pPr>
        <w:pStyle w:val="4"/>
        <w:widowControl/>
        <w:numPr>
          <w:ilvl w:val="0"/>
          <w:numId w:val="0"/>
        </w:numPr>
        <w:suppressAutoHyphens/>
        <w:bidi w:val="0"/>
        <w:spacing w:before="0" w:after="0" w:line="360" w:lineRule="auto"/>
        <w:jc w:val="center"/>
      </w:pPr>
      <w:r>
        <w:drawing>
          <wp:inline distT="0" distB="0" distL="114300" distR="114300">
            <wp:extent cx="5928995" cy="3067685"/>
            <wp:effectExtent l="0" t="0" r="14605" b="18415"/>
            <wp:docPr id="7"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6"/>
                    <pic:cNvPicPr>
                      <a:picLocks noChangeAspect="1"/>
                    </pic:cNvPicPr>
                  </pic:nvPicPr>
                  <pic:blipFill>
                    <a:blip r:embed="rId26"/>
                    <a:stretch>
                      <a:fillRect/>
                    </a:stretch>
                  </pic:blipFill>
                  <pic:spPr>
                    <a:xfrm>
                      <a:off x="0" y="0"/>
                      <a:ext cx="5928995" cy="3067685"/>
                    </a:xfrm>
                    <a:prstGeom prst="rect">
                      <a:avLst/>
                    </a:prstGeom>
                    <a:noFill/>
                    <a:ln>
                      <a:noFill/>
                    </a:ln>
                  </pic:spPr>
                </pic:pic>
              </a:graphicData>
            </a:graphic>
          </wp:inline>
        </w:drawing>
      </w:r>
    </w:p>
    <w:p w14:paraId="136EDD01">
      <w:pPr>
        <w:pStyle w:val="38"/>
        <w:bidi w:val="0"/>
        <w:rPr>
          <w:rFonts w:hint="default"/>
          <w:lang w:val="ru-RU"/>
        </w:rPr>
      </w:pPr>
      <w:r>
        <w:t>Рисунок</w:t>
      </w:r>
      <w:r>
        <w:rPr>
          <w:rFonts w:hint="default"/>
          <w:lang w:val="ru-RU"/>
        </w:rPr>
        <w:t xml:space="preserve"> 20 </w:t>
      </w:r>
      <w:r>
        <w:t xml:space="preserve">– </w:t>
      </w:r>
      <w:r>
        <w:rPr>
          <w:lang w:val="ru-RU"/>
        </w:rPr>
        <w:t>Закрытие</w:t>
      </w:r>
      <w:r>
        <w:rPr>
          <w:rFonts w:hint="default"/>
          <w:lang w:val="ru-RU"/>
        </w:rPr>
        <w:t xml:space="preserve"> Pull Request. Часть 1</w:t>
      </w:r>
    </w:p>
    <w:p w14:paraId="7482DF69">
      <w:pPr>
        <w:pStyle w:val="4"/>
        <w:widowControl/>
        <w:numPr>
          <w:ilvl w:val="0"/>
          <w:numId w:val="0"/>
        </w:numPr>
        <w:suppressAutoHyphens/>
        <w:bidi w:val="0"/>
        <w:spacing w:before="0" w:after="0" w:line="360" w:lineRule="auto"/>
        <w:jc w:val="center"/>
        <w:rPr>
          <w:rFonts w:hint="default"/>
          <w:lang w:val="ru-RU"/>
        </w:rPr>
      </w:pPr>
    </w:p>
    <w:p w14:paraId="40929682">
      <w:pPr>
        <w:pStyle w:val="4"/>
        <w:widowControl/>
        <w:numPr>
          <w:ilvl w:val="0"/>
          <w:numId w:val="0"/>
        </w:numPr>
        <w:suppressAutoHyphens/>
        <w:bidi w:val="0"/>
        <w:spacing w:before="0" w:after="0" w:line="360" w:lineRule="auto"/>
        <w:jc w:val="center"/>
      </w:pPr>
      <w:r>
        <w:drawing>
          <wp:inline distT="0" distB="0" distL="114300" distR="114300">
            <wp:extent cx="5931535" cy="1647190"/>
            <wp:effectExtent l="0" t="0" r="12065" b="10160"/>
            <wp:docPr id="9"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7"/>
                    <pic:cNvPicPr>
                      <a:picLocks noChangeAspect="1"/>
                    </pic:cNvPicPr>
                  </pic:nvPicPr>
                  <pic:blipFill>
                    <a:blip r:embed="rId27"/>
                    <a:stretch>
                      <a:fillRect/>
                    </a:stretch>
                  </pic:blipFill>
                  <pic:spPr>
                    <a:xfrm>
                      <a:off x="0" y="0"/>
                      <a:ext cx="5931535" cy="1647190"/>
                    </a:xfrm>
                    <a:prstGeom prst="rect">
                      <a:avLst/>
                    </a:prstGeom>
                    <a:noFill/>
                    <a:ln>
                      <a:noFill/>
                    </a:ln>
                  </pic:spPr>
                </pic:pic>
              </a:graphicData>
            </a:graphic>
          </wp:inline>
        </w:drawing>
      </w:r>
    </w:p>
    <w:p w14:paraId="581FECEF">
      <w:pPr>
        <w:pStyle w:val="38"/>
        <w:bidi w:val="0"/>
        <w:rPr>
          <w:rFonts w:hint="default"/>
          <w:lang w:val="ru-RU"/>
        </w:rPr>
      </w:pPr>
      <w:r>
        <w:t>Рисунок</w:t>
      </w:r>
      <w:r>
        <w:rPr>
          <w:rFonts w:hint="default"/>
          <w:lang w:val="ru-RU"/>
        </w:rPr>
        <w:t xml:space="preserve"> 21 </w:t>
      </w:r>
      <w:r>
        <w:t xml:space="preserve">– </w:t>
      </w:r>
      <w:r>
        <w:rPr>
          <w:lang w:val="ru-RU"/>
        </w:rPr>
        <w:t>Закрытие</w:t>
      </w:r>
      <w:r>
        <w:rPr>
          <w:rFonts w:hint="default"/>
          <w:lang w:val="ru-RU"/>
        </w:rPr>
        <w:t xml:space="preserve"> Pull Request. Часть 2</w:t>
      </w:r>
    </w:p>
    <w:p w14:paraId="02F0D610">
      <w:pPr>
        <w:pStyle w:val="4"/>
        <w:widowControl/>
        <w:numPr>
          <w:ilvl w:val="0"/>
          <w:numId w:val="0"/>
        </w:numPr>
        <w:suppressAutoHyphens/>
        <w:bidi w:val="0"/>
        <w:spacing w:before="0" w:after="0" w:line="360" w:lineRule="auto"/>
        <w:jc w:val="center"/>
        <w:rPr>
          <w:rFonts w:hint="default"/>
          <w:lang w:val="ru-RU"/>
        </w:rPr>
      </w:pPr>
    </w:p>
    <w:p w14:paraId="40DA1636">
      <w:pPr>
        <w:pStyle w:val="4"/>
        <w:widowControl/>
        <w:numPr>
          <w:ilvl w:val="0"/>
          <w:numId w:val="0"/>
        </w:numPr>
        <w:suppressAutoHyphens/>
        <w:bidi w:val="0"/>
        <w:spacing w:before="0" w:after="0" w:line="360" w:lineRule="auto"/>
        <w:jc w:val="center"/>
      </w:pPr>
      <w:r>
        <w:drawing>
          <wp:inline distT="0" distB="0" distL="114300" distR="114300">
            <wp:extent cx="5935345" cy="4798695"/>
            <wp:effectExtent l="0" t="0" r="8255" b="1905"/>
            <wp:docPr id="12"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8"/>
                    <pic:cNvPicPr>
                      <a:picLocks noChangeAspect="1"/>
                    </pic:cNvPicPr>
                  </pic:nvPicPr>
                  <pic:blipFill>
                    <a:blip r:embed="rId28"/>
                    <a:stretch>
                      <a:fillRect/>
                    </a:stretch>
                  </pic:blipFill>
                  <pic:spPr>
                    <a:xfrm>
                      <a:off x="0" y="0"/>
                      <a:ext cx="5935345" cy="4798695"/>
                    </a:xfrm>
                    <a:prstGeom prst="rect">
                      <a:avLst/>
                    </a:prstGeom>
                    <a:noFill/>
                    <a:ln>
                      <a:noFill/>
                    </a:ln>
                  </pic:spPr>
                </pic:pic>
              </a:graphicData>
            </a:graphic>
          </wp:inline>
        </w:drawing>
      </w:r>
    </w:p>
    <w:p w14:paraId="237856B1">
      <w:pPr>
        <w:pStyle w:val="38"/>
        <w:bidi w:val="0"/>
        <w:rPr>
          <w:rFonts w:hint="default"/>
          <w:lang w:val="ru-RU"/>
        </w:rPr>
      </w:pPr>
      <w:r>
        <w:t>Рисунок</w:t>
      </w:r>
      <w:r>
        <w:rPr>
          <w:rFonts w:hint="default"/>
          <w:lang w:val="ru-RU"/>
        </w:rPr>
        <w:t xml:space="preserve"> 22 </w:t>
      </w:r>
      <w:r>
        <w:t xml:space="preserve">– </w:t>
      </w:r>
      <w:r>
        <w:rPr>
          <w:lang w:val="ru-RU"/>
        </w:rPr>
        <w:t>Закрытие</w:t>
      </w:r>
      <w:r>
        <w:rPr>
          <w:rFonts w:hint="default"/>
          <w:lang w:val="ru-RU"/>
        </w:rPr>
        <w:t xml:space="preserve"> Pull Request. Часть 3</w:t>
      </w:r>
      <w:r>
        <w:rPr>
          <w:rFonts w:hint="default"/>
          <w:lang w:val="ru-RU"/>
        </w:rPr>
        <w:br w:type="textWrapping"/>
      </w:r>
    </w:p>
    <w:p w14:paraId="7CA0BDB9">
      <w:pPr>
        <w:pStyle w:val="5"/>
        <w:numPr>
          <w:ilvl w:val="1"/>
          <w:numId w:val="5"/>
        </w:numPr>
        <w:bidi w:val="0"/>
        <w:ind w:left="0" w:leftChars="0" w:firstLine="0" w:firstLineChars="0"/>
        <w:rPr>
          <w:rFonts w:hint="default"/>
          <w:lang w:val="ru-RU"/>
        </w:rPr>
      </w:pPr>
      <w:bookmarkStart w:id="12" w:name="_Toc10881"/>
      <w:r>
        <w:rPr>
          <w:rFonts w:hint="default"/>
          <w:lang w:val="ru-RU"/>
        </w:rPr>
        <w:t>Результат выполнения тестов</w:t>
      </w:r>
      <w:bookmarkEnd w:id="12"/>
    </w:p>
    <w:p w14:paraId="4E0D2B51">
      <w:pPr>
        <w:pStyle w:val="4"/>
        <w:rPr>
          <w:rFonts w:hint="default"/>
          <w:lang w:val="ru-RU"/>
        </w:rPr>
      </w:pPr>
      <w:r>
        <w:rPr>
          <w:rFonts w:hint="default"/>
          <w:lang w:val="ru-RU"/>
        </w:rPr>
        <w:t>Результат выполнения тестов (рис. 23).</w:t>
      </w:r>
    </w:p>
    <w:p w14:paraId="6CF0774D">
      <w:pPr>
        <w:pStyle w:val="4"/>
        <w:widowControl/>
        <w:numPr>
          <w:ilvl w:val="0"/>
          <w:numId w:val="0"/>
        </w:numPr>
        <w:suppressAutoHyphens/>
        <w:bidi w:val="0"/>
        <w:spacing w:before="0" w:after="0" w:line="360" w:lineRule="auto"/>
        <w:jc w:val="center"/>
        <w:rPr>
          <w:rFonts w:hint="default"/>
          <w:lang w:val="ru-RU"/>
        </w:rPr>
      </w:pPr>
    </w:p>
    <w:p w14:paraId="6B9F8E4B">
      <w:pPr>
        <w:pStyle w:val="4"/>
        <w:widowControl/>
        <w:numPr>
          <w:ilvl w:val="0"/>
          <w:numId w:val="0"/>
        </w:numPr>
        <w:suppressAutoHyphens/>
        <w:bidi w:val="0"/>
        <w:spacing w:before="0" w:after="0" w:line="360" w:lineRule="auto"/>
        <w:jc w:val="center"/>
      </w:pPr>
      <w:r>
        <w:drawing>
          <wp:inline distT="0" distB="0" distL="114300" distR="114300">
            <wp:extent cx="5935980" cy="1530985"/>
            <wp:effectExtent l="0" t="0" r="7620" b="8255"/>
            <wp:docPr id="27"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 4"/>
                    <pic:cNvPicPr>
                      <a:picLocks noChangeAspect="1"/>
                    </pic:cNvPicPr>
                  </pic:nvPicPr>
                  <pic:blipFill>
                    <a:blip r:embed="rId29"/>
                    <a:stretch>
                      <a:fillRect/>
                    </a:stretch>
                  </pic:blipFill>
                  <pic:spPr>
                    <a:xfrm>
                      <a:off x="0" y="0"/>
                      <a:ext cx="5935980" cy="1530985"/>
                    </a:xfrm>
                    <a:prstGeom prst="rect">
                      <a:avLst/>
                    </a:prstGeom>
                    <a:noFill/>
                    <a:ln>
                      <a:noFill/>
                    </a:ln>
                  </pic:spPr>
                </pic:pic>
              </a:graphicData>
            </a:graphic>
          </wp:inline>
        </w:drawing>
      </w:r>
    </w:p>
    <w:p w14:paraId="381181C3">
      <w:pPr>
        <w:pStyle w:val="38"/>
        <w:bidi w:val="0"/>
        <w:rPr>
          <w:rFonts w:hint="default"/>
          <w:lang w:val="ru-RU"/>
        </w:rPr>
      </w:pPr>
      <w:r>
        <w:rPr>
          <w:rFonts w:hint="default"/>
          <w:lang w:val="ru-RU"/>
        </w:rPr>
        <w:t>Рисунок 23 - Подтверждение выполнения тестов</w:t>
      </w:r>
    </w:p>
    <w:p w14:paraId="130EDE7F">
      <w:pPr>
        <w:pStyle w:val="4"/>
        <w:widowControl/>
        <w:numPr>
          <w:ilvl w:val="0"/>
          <w:numId w:val="0"/>
        </w:numPr>
        <w:suppressAutoHyphens/>
        <w:bidi w:val="0"/>
        <w:spacing w:before="0" w:after="0" w:line="360" w:lineRule="auto"/>
        <w:jc w:val="both"/>
      </w:pPr>
      <w:r>
        <w:br w:type="page"/>
      </w:r>
    </w:p>
    <w:p w14:paraId="4DD8ABBA">
      <w:pPr>
        <w:pStyle w:val="3"/>
        <w:numPr>
          <w:ilvl w:val="0"/>
          <w:numId w:val="2"/>
        </w:numPr>
        <w:spacing w:before="0" w:after="0"/>
        <w:ind w:firstLine="0"/>
      </w:pPr>
      <w:bookmarkStart w:id="13" w:name="_Toc15183"/>
      <w:r>
        <w:t>2 РЕЗУЛЬТАТЫ РАБОТЫ</w:t>
      </w:r>
      <w:bookmarkEnd w:id="13"/>
      <w:r>
        <w:t xml:space="preserve"> </w:t>
      </w:r>
    </w:p>
    <w:p w14:paraId="43A94A40">
      <w:pPr>
        <w:pStyle w:val="5"/>
        <w:numPr>
          <w:ilvl w:val="0"/>
          <w:numId w:val="0"/>
        </w:numPr>
        <w:ind w:leftChars="0"/>
      </w:pPr>
      <w:bookmarkStart w:id="14" w:name="_Toc24526"/>
      <w:r>
        <w:t>2.1. Формулировка задачи 1</w:t>
      </w:r>
      <w:r>
        <w:rPr>
          <w:rFonts w:hint="default"/>
          <w:lang w:val="ru-RU"/>
        </w:rPr>
        <w:t xml:space="preserve"> (Элементы)</w:t>
      </w:r>
      <w:bookmarkEnd w:id="14"/>
    </w:p>
    <w:p w14:paraId="1043ED9D">
      <w:pPr>
        <w:pStyle w:val="4"/>
        <w:rPr>
          <w:rFonts w:hint="default"/>
          <w:lang w:val="ru-RU"/>
        </w:rPr>
      </w:pPr>
      <w:r>
        <w:rPr>
          <w:rFonts w:hint="default"/>
          <w:lang w:val="ru-RU"/>
        </w:rPr>
        <w:t>В рамках задачи разработана иерархия классов для работы с веб-элементами на основе Selenide. Все классы наследуют базовую функциональность от BaseElement, которая обеспечивает поиск элементов по XPath и проверку их видимости.</w:t>
      </w:r>
    </w:p>
    <w:p w14:paraId="2A52484C">
      <w:pPr>
        <w:pStyle w:val="4"/>
        <w:rPr>
          <w:rFonts w:hint="default"/>
          <w:lang w:val="ru-RU"/>
        </w:rPr>
      </w:pPr>
      <w:r>
        <w:rPr>
          <w:rFonts w:hint="default"/>
          <w:lang w:val="ru-RU"/>
        </w:rPr>
        <w:t>BaseElement</w:t>
      </w:r>
    </w:p>
    <w:p w14:paraId="17049332">
      <w:pPr>
        <w:pStyle w:val="4"/>
        <w:rPr>
          <w:rFonts w:hint="default"/>
          <w:lang w:val="ru-RU"/>
        </w:rPr>
      </w:pPr>
      <w:r>
        <w:rPr>
          <w:rFonts w:hint="default"/>
          <w:lang w:val="ru-RU"/>
        </w:rPr>
        <w:t>Базовый абстрактный класс для всех элементов страницы.</w:t>
      </w:r>
    </w:p>
    <w:p w14:paraId="5FD494B4">
      <w:pPr>
        <w:pStyle w:val="4"/>
        <w:rPr>
          <w:rFonts w:hint="default"/>
          <w:lang w:val="ru-RU"/>
        </w:rPr>
      </w:pPr>
      <w:r>
        <w:rPr>
          <w:rFonts w:hint="default"/>
          <w:lang w:val="ru-RU"/>
        </w:rPr>
        <w:t>Методы:</w:t>
      </w:r>
    </w:p>
    <w:p w14:paraId="185AA0D4">
      <w:pPr>
        <w:pStyle w:val="4"/>
        <w:rPr>
          <w:rFonts w:hint="default"/>
          <w:lang w:val="ru-RU"/>
        </w:rPr>
      </w:pPr>
      <w:r>
        <w:rPr>
          <w:rFonts w:hint="default"/>
          <w:lang w:val="ru-RU"/>
        </w:rPr>
        <w:t>isDisplayed() - проверяет, отображается ли элемент на странице (с ожиданием до 5 секунд).</w:t>
      </w:r>
    </w:p>
    <w:p w14:paraId="0701D493">
      <w:pPr>
        <w:pStyle w:val="4"/>
        <w:rPr>
          <w:rFonts w:hint="default"/>
          <w:lang w:val="ru-RU"/>
        </w:rPr>
      </w:pPr>
      <w:r>
        <w:rPr>
          <w:rFonts w:hint="default"/>
          <w:lang w:val="ru-RU"/>
        </w:rPr>
        <w:t>Button</w:t>
      </w:r>
    </w:p>
    <w:p w14:paraId="4E6FA6B0">
      <w:pPr>
        <w:pStyle w:val="4"/>
        <w:rPr>
          <w:rFonts w:hint="default"/>
          <w:lang w:val="ru-RU"/>
        </w:rPr>
      </w:pPr>
      <w:r>
        <w:rPr>
          <w:rFonts w:hint="default"/>
          <w:lang w:val="ru-RU"/>
        </w:rPr>
        <w:t>Предназначен для работы с кнопками (&lt;button&gt;). Реализует интерфейс Clickable.</w:t>
      </w:r>
    </w:p>
    <w:p w14:paraId="2DEEDF8F">
      <w:pPr>
        <w:pStyle w:val="4"/>
        <w:rPr>
          <w:rFonts w:hint="default"/>
          <w:lang w:val="ru-RU"/>
        </w:rPr>
      </w:pPr>
      <w:r>
        <w:rPr>
          <w:rFonts w:hint="default"/>
          <w:lang w:val="ru-RU"/>
        </w:rPr>
        <w:t>Методы:</w:t>
      </w:r>
    </w:p>
    <w:p w14:paraId="3100D802">
      <w:pPr>
        <w:pStyle w:val="4"/>
        <w:numPr>
          <w:ilvl w:val="0"/>
          <w:numId w:val="4"/>
        </w:numPr>
        <w:ind w:left="709" w:leftChars="0" w:firstLine="0" w:firstLineChars="0"/>
        <w:rPr>
          <w:rFonts w:hint="default"/>
          <w:lang w:val="ru-RU"/>
        </w:rPr>
      </w:pPr>
      <w:r>
        <w:rPr>
          <w:rFonts w:hint="default"/>
          <w:lang w:val="ru-RU"/>
        </w:rPr>
        <w:t>click() - клик по кнопке.</w:t>
      </w:r>
    </w:p>
    <w:p w14:paraId="53EF3203">
      <w:pPr>
        <w:pStyle w:val="4"/>
        <w:numPr>
          <w:ilvl w:val="0"/>
          <w:numId w:val="4"/>
        </w:numPr>
        <w:ind w:left="709" w:leftChars="0" w:firstLine="0" w:firstLineChars="0"/>
        <w:rPr>
          <w:rFonts w:hint="default"/>
          <w:lang w:val="ru-RU"/>
        </w:rPr>
      </w:pPr>
      <w:r>
        <w:rPr>
          <w:rFonts w:hint="default"/>
          <w:lang w:val="ru-RU"/>
        </w:rPr>
        <w:t>getText() - получение текста кнопки.</w:t>
      </w:r>
    </w:p>
    <w:p w14:paraId="7264BC6C">
      <w:pPr>
        <w:pStyle w:val="4"/>
        <w:rPr>
          <w:rFonts w:hint="default"/>
          <w:lang w:val="ru-RU"/>
        </w:rPr>
      </w:pPr>
      <w:r>
        <w:rPr>
          <w:rFonts w:hint="default"/>
          <w:lang w:val="ru-RU"/>
        </w:rPr>
        <w:t>Статические Методы поиска:</w:t>
      </w:r>
    </w:p>
    <w:p w14:paraId="20BD5E68">
      <w:pPr>
        <w:pStyle w:val="4"/>
        <w:numPr>
          <w:ilvl w:val="0"/>
          <w:numId w:val="4"/>
        </w:numPr>
        <w:ind w:left="709" w:leftChars="0" w:firstLine="0" w:firstLineChars="0"/>
        <w:rPr>
          <w:rFonts w:hint="default"/>
          <w:lang w:val="ru-RU"/>
        </w:rPr>
      </w:pPr>
      <w:r>
        <w:rPr>
          <w:rFonts w:hint="default"/>
          <w:lang w:val="ru-RU"/>
        </w:rPr>
        <w:t>byId(String id) - поиск по атрибуту id.</w:t>
      </w:r>
    </w:p>
    <w:p w14:paraId="290E90DF">
      <w:pPr>
        <w:pStyle w:val="4"/>
        <w:numPr>
          <w:ilvl w:val="0"/>
          <w:numId w:val="4"/>
        </w:numPr>
        <w:ind w:left="709" w:leftChars="0" w:firstLine="0" w:firstLineChars="0"/>
        <w:rPr>
          <w:rFonts w:hint="default"/>
          <w:lang w:val="ru-RU"/>
        </w:rPr>
      </w:pPr>
      <w:r>
        <w:rPr>
          <w:rFonts w:hint="default"/>
          <w:lang w:val="ru-RU"/>
        </w:rPr>
        <w:t>byContainsText(String text) - поиск по части текста внутри кнопки.</w:t>
      </w:r>
    </w:p>
    <w:p w14:paraId="731E2C5D">
      <w:pPr>
        <w:pStyle w:val="4"/>
        <w:numPr>
          <w:ilvl w:val="0"/>
          <w:numId w:val="4"/>
        </w:numPr>
        <w:ind w:left="709" w:leftChars="0" w:firstLine="0" w:firstLineChars="0"/>
        <w:rPr>
          <w:rFonts w:hint="default"/>
          <w:lang w:val="ru-RU"/>
        </w:rPr>
      </w:pPr>
      <w:r>
        <w:rPr>
          <w:rFonts w:hint="default"/>
          <w:lang w:val="ru-RU"/>
        </w:rPr>
        <w:t>byAriaLabel(String ariaLabel) - поиск по aria-label.</w:t>
      </w:r>
    </w:p>
    <w:p w14:paraId="27472D0E">
      <w:pPr>
        <w:pStyle w:val="4"/>
        <w:numPr>
          <w:ilvl w:val="0"/>
          <w:numId w:val="4"/>
        </w:numPr>
        <w:ind w:left="709" w:leftChars="0" w:firstLine="0" w:firstLineChars="0"/>
        <w:rPr>
          <w:rFonts w:hint="default"/>
          <w:lang w:val="ru-RU"/>
        </w:rPr>
      </w:pPr>
      <w:r>
        <w:rPr>
          <w:rFonts w:hint="default"/>
          <w:lang w:val="ru-RU"/>
        </w:rPr>
        <w:t>byDataTestId(String testId) - поиск по data-testid.</w:t>
      </w:r>
    </w:p>
    <w:p w14:paraId="72D88C84">
      <w:pPr>
        <w:pStyle w:val="4"/>
        <w:rPr>
          <w:rFonts w:hint="default"/>
          <w:lang w:val="ru-RU"/>
        </w:rPr>
      </w:pPr>
      <w:r>
        <w:rPr>
          <w:rFonts w:hint="default"/>
          <w:lang w:val="ru-RU"/>
        </w:rPr>
        <w:t>Input</w:t>
      </w:r>
    </w:p>
    <w:p w14:paraId="1B31F135">
      <w:pPr>
        <w:pStyle w:val="4"/>
        <w:rPr>
          <w:rFonts w:hint="default"/>
          <w:lang w:val="ru-RU"/>
        </w:rPr>
      </w:pPr>
      <w:r>
        <w:rPr>
          <w:rFonts w:hint="default"/>
          <w:lang w:val="ru-RU"/>
        </w:rPr>
        <w:t>Класс для работы с полями ввода (&lt;input&gt;).</w:t>
      </w:r>
    </w:p>
    <w:p w14:paraId="2940CA13">
      <w:pPr>
        <w:pStyle w:val="4"/>
        <w:rPr>
          <w:rFonts w:hint="default"/>
          <w:lang w:val="ru-RU"/>
        </w:rPr>
      </w:pPr>
      <w:r>
        <w:rPr>
          <w:rFonts w:hint="default"/>
          <w:lang w:val="ru-RU"/>
        </w:rPr>
        <w:t>Методы:</w:t>
      </w:r>
    </w:p>
    <w:p w14:paraId="0B448466">
      <w:pPr>
        <w:pStyle w:val="4"/>
        <w:numPr>
          <w:ilvl w:val="0"/>
          <w:numId w:val="4"/>
        </w:numPr>
        <w:ind w:left="709" w:leftChars="0" w:firstLine="0" w:firstLineChars="0"/>
        <w:rPr>
          <w:rFonts w:hint="default"/>
          <w:lang w:val="ru-RU"/>
        </w:rPr>
      </w:pPr>
      <w:r>
        <w:rPr>
          <w:rFonts w:hint="default"/>
          <w:lang w:val="ru-RU"/>
        </w:rPr>
        <w:t>setValue(String text) - ввод текста в поле.</w:t>
      </w:r>
    </w:p>
    <w:p w14:paraId="4F9A7B39">
      <w:pPr>
        <w:pStyle w:val="4"/>
        <w:rPr>
          <w:rFonts w:hint="default"/>
          <w:lang w:val="ru-RU"/>
        </w:rPr>
      </w:pPr>
      <w:r>
        <w:rPr>
          <w:rFonts w:hint="default"/>
          <w:lang w:val="ru-RU"/>
        </w:rPr>
        <w:t>Методы поиска:</w:t>
      </w:r>
    </w:p>
    <w:p w14:paraId="7F047889">
      <w:pPr>
        <w:pStyle w:val="4"/>
        <w:numPr>
          <w:ilvl w:val="0"/>
          <w:numId w:val="4"/>
        </w:numPr>
        <w:ind w:left="709" w:leftChars="0" w:firstLine="0" w:firstLineChars="0"/>
        <w:rPr>
          <w:rFonts w:hint="default"/>
          <w:lang w:val="ru-RU"/>
        </w:rPr>
      </w:pPr>
      <w:r>
        <w:rPr>
          <w:rFonts w:hint="default"/>
          <w:lang w:val="ru-RU"/>
        </w:rPr>
        <w:t>byId(String id) - по id.</w:t>
      </w:r>
    </w:p>
    <w:p w14:paraId="0881C6FE">
      <w:pPr>
        <w:pStyle w:val="4"/>
        <w:numPr>
          <w:ilvl w:val="0"/>
          <w:numId w:val="4"/>
        </w:numPr>
        <w:ind w:left="709" w:leftChars="0" w:firstLine="0" w:firstLineChars="0"/>
        <w:rPr>
          <w:rFonts w:hint="default"/>
          <w:lang w:val="ru-RU"/>
        </w:rPr>
      </w:pPr>
      <w:r>
        <w:rPr>
          <w:rFonts w:hint="default"/>
          <w:lang w:val="ru-RU"/>
        </w:rPr>
        <w:t>byAriaLabel(String ariaLabel) - по aria-label.</w:t>
      </w:r>
    </w:p>
    <w:p w14:paraId="76272CC2">
      <w:pPr>
        <w:pStyle w:val="4"/>
        <w:numPr>
          <w:ilvl w:val="0"/>
          <w:numId w:val="4"/>
        </w:numPr>
        <w:ind w:left="709" w:leftChars="0" w:firstLine="0" w:firstLineChars="0"/>
        <w:rPr>
          <w:rFonts w:hint="default"/>
          <w:lang w:val="ru-RU"/>
        </w:rPr>
      </w:pPr>
      <w:r>
        <w:rPr>
          <w:rFonts w:hint="default"/>
          <w:lang w:val="ru-RU"/>
        </w:rPr>
        <w:t>byLabel(String labelText) - по тексту связанного label.</w:t>
      </w:r>
    </w:p>
    <w:p w14:paraId="7AAA431D">
      <w:pPr>
        <w:pStyle w:val="4"/>
        <w:rPr>
          <w:rFonts w:hint="default"/>
          <w:lang w:val="ru-RU"/>
        </w:rPr>
      </w:pPr>
      <w:r>
        <w:rPr>
          <w:rFonts w:hint="default"/>
          <w:lang w:val="ru-RU"/>
        </w:rPr>
        <w:t>Link</w:t>
      </w:r>
    </w:p>
    <w:p w14:paraId="542D145C">
      <w:pPr>
        <w:pStyle w:val="4"/>
        <w:rPr>
          <w:rFonts w:hint="default"/>
          <w:lang w:val="ru-RU"/>
        </w:rPr>
      </w:pPr>
      <w:r>
        <w:rPr>
          <w:rFonts w:hint="default"/>
          <w:lang w:val="ru-RU"/>
        </w:rPr>
        <w:t>Класс для работы со ссылками (&lt;a&gt;). Реализует Clickable.</w:t>
      </w:r>
    </w:p>
    <w:p w14:paraId="2C16E31F">
      <w:pPr>
        <w:pStyle w:val="4"/>
        <w:rPr>
          <w:rFonts w:hint="default"/>
          <w:lang w:val="ru-RU"/>
        </w:rPr>
      </w:pPr>
      <w:r>
        <w:rPr>
          <w:rFonts w:hint="default"/>
          <w:lang w:val="ru-RU"/>
        </w:rPr>
        <w:t>Методы:</w:t>
      </w:r>
    </w:p>
    <w:p w14:paraId="2C18E7B7">
      <w:pPr>
        <w:pStyle w:val="4"/>
        <w:numPr>
          <w:ilvl w:val="0"/>
          <w:numId w:val="4"/>
        </w:numPr>
        <w:ind w:left="709" w:leftChars="0" w:firstLine="0" w:firstLineChars="0"/>
        <w:rPr>
          <w:rFonts w:hint="default"/>
          <w:lang w:val="ru-RU"/>
        </w:rPr>
      </w:pPr>
      <w:r>
        <w:rPr>
          <w:rFonts w:hint="default"/>
          <w:lang w:val="ru-RU"/>
        </w:rPr>
        <w:t>click() - клик по ссылке.</w:t>
      </w:r>
    </w:p>
    <w:p w14:paraId="45AB5C08">
      <w:pPr>
        <w:pStyle w:val="4"/>
        <w:rPr>
          <w:rFonts w:hint="default"/>
          <w:lang w:val="ru-RU"/>
        </w:rPr>
      </w:pPr>
      <w:r>
        <w:rPr>
          <w:rFonts w:hint="default"/>
          <w:lang w:val="ru-RU"/>
        </w:rPr>
        <w:t>Методы поиска:</w:t>
      </w:r>
    </w:p>
    <w:p w14:paraId="20B832D5">
      <w:pPr>
        <w:pStyle w:val="4"/>
        <w:numPr>
          <w:ilvl w:val="0"/>
          <w:numId w:val="4"/>
        </w:numPr>
        <w:ind w:left="709" w:leftChars="0" w:firstLine="0" w:firstLineChars="0"/>
        <w:rPr>
          <w:rFonts w:hint="default"/>
          <w:lang w:val="ru-RU"/>
        </w:rPr>
      </w:pPr>
      <w:r>
        <w:rPr>
          <w:rFonts w:hint="default"/>
          <w:lang w:val="ru-RU"/>
        </w:rPr>
        <w:t>byHref(String href) - по полному href.</w:t>
      </w:r>
    </w:p>
    <w:p w14:paraId="25D32AD2">
      <w:pPr>
        <w:pStyle w:val="4"/>
        <w:numPr>
          <w:ilvl w:val="0"/>
          <w:numId w:val="4"/>
        </w:numPr>
        <w:ind w:left="709" w:leftChars="0" w:firstLine="0" w:firstLineChars="0"/>
        <w:rPr>
          <w:rFonts w:hint="default"/>
          <w:lang w:val="ru-RU"/>
        </w:rPr>
      </w:pPr>
      <w:r>
        <w:rPr>
          <w:rFonts w:hint="default"/>
          <w:lang w:val="ru-RU"/>
        </w:rPr>
        <w:t>byContainsText(String text) - по части текста.</w:t>
      </w:r>
    </w:p>
    <w:p w14:paraId="21B235AB">
      <w:pPr>
        <w:pStyle w:val="4"/>
        <w:numPr>
          <w:ilvl w:val="0"/>
          <w:numId w:val="4"/>
        </w:numPr>
        <w:ind w:left="709" w:leftChars="0" w:firstLine="0" w:firstLineChars="0"/>
        <w:rPr>
          <w:rFonts w:hint="default"/>
          <w:lang w:val="ru-RU"/>
        </w:rPr>
      </w:pPr>
      <w:r>
        <w:rPr>
          <w:rFonts w:hint="default"/>
          <w:lang w:val="ru-RU"/>
        </w:rPr>
        <w:t>byAriaLabel(String ariaLabel) - по aria-label.</w:t>
      </w:r>
    </w:p>
    <w:p w14:paraId="09D7A741">
      <w:pPr>
        <w:pStyle w:val="4"/>
        <w:numPr>
          <w:ilvl w:val="0"/>
          <w:numId w:val="4"/>
        </w:numPr>
        <w:ind w:left="709" w:leftChars="0" w:firstLine="0" w:firstLineChars="0"/>
        <w:rPr>
          <w:rFonts w:hint="default"/>
          <w:lang w:val="ru-RU"/>
        </w:rPr>
      </w:pPr>
      <w:r>
        <w:rPr>
          <w:rFonts w:hint="default"/>
          <w:lang w:val="ru-RU"/>
        </w:rPr>
        <w:t>byHrefWithLocation(String href, String location) - по href с уточнением по data-hydro-click.</w:t>
      </w:r>
    </w:p>
    <w:p w14:paraId="4FB755E0">
      <w:pPr>
        <w:pStyle w:val="4"/>
        <w:numPr>
          <w:ilvl w:val="0"/>
          <w:numId w:val="4"/>
        </w:numPr>
        <w:ind w:left="709" w:leftChars="0" w:firstLine="0" w:firstLineChars="0"/>
        <w:rPr>
          <w:rFonts w:hint="default"/>
          <w:lang w:val="ru-RU"/>
        </w:rPr>
      </w:pPr>
      <w:r>
        <w:rPr>
          <w:rFonts w:hint="default"/>
          <w:lang w:val="ru-RU"/>
        </w:rPr>
        <w:t>byDataTabItem(String tabItem) - по data-tab-item.</w:t>
      </w:r>
    </w:p>
    <w:p w14:paraId="19A20BFF">
      <w:pPr>
        <w:pStyle w:val="4"/>
        <w:rPr>
          <w:rFonts w:hint="default"/>
          <w:lang w:val="ru-RU"/>
        </w:rPr>
      </w:pPr>
      <w:r>
        <w:rPr>
          <w:rFonts w:hint="default"/>
          <w:lang w:val="ru-RU"/>
        </w:rPr>
        <w:t>CodeMirrorInput</w:t>
      </w:r>
    </w:p>
    <w:p w14:paraId="5C465D55">
      <w:pPr>
        <w:pStyle w:val="4"/>
        <w:rPr>
          <w:rFonts w:hint="default"/>
          <w:lang w:val="ru-RU"/>
        </w:rPr>
      </w:pPr>
      <w:r>
        <w:rPr>
          <w:rFonts w:hint="default"/>
          <w:lang w:val="ru-RU"/>
        </w:rPr>
        <w:t>Класс для работы с редактором кода CodeMirror (поле содержимого файла).</w:t>
      </w:r>
    </w:p>
    <w:p w14:paraId="083F802C">
      <w:pPr>
        <w:pStyle w:val="4"/>
        <w:rPr>
          <w:rFonts w:hint="default"/>
          <w:lang w:val="ru-RU"/>
        </w:rPr>
      </w:pPr>
      <w:r>
        <w:rPr>
          <w:rFonts w:hint="default"/>
          <w:lang w:val="ru-RU"/>
        </w:rPr>
        <w:t>Методы:</w:t>
      </w:r>
    </w:p>
    <w:p w14:paraId="7C29A6A3">
      <w:pPr>
        <w:pStyle w:val="4"/>
        <w:numPr>
          <w:ilvl w:val="0"/>
          <w:numId w:val="4"/>
        </w:numPr>
        <w:ind w:left="709" w:leftChars="0" w:firstLine="0" w:firstLineChars="0"/>
        <w:rPr>
          <w:rFonts w:hint="default"/>
          <w:lang w:val="ru-RU"/>
        </w:rPr>
      </w:pPr>
      <w:r>
        <w:rPr>
          <w:rFonts w:hint="default"/>
          <w:lang w:val="ru-RU"/>
        </w:rPr>
        <w:t>setValue(String text) - ввод текста в редактор (поддерживает разные варианты DOM‑структуры).</w:t>
      </w:r>
    </w:p>
    <w:p w14:paraId="1B4A203C">
      <w:pPr>
        <w:pStyle w:val="4"/>
        <w:rPr>
          <w:rFonts w:hint="default"/>
          <w:lang w:val="ru-RU"/>
        </w:rPr>
      </w:pPr>
      <w:r>
        <w:rPr>
          <w:rFonts w:hint="default"/>
          <w:lang w:val="ru-RU"/>
        </w:rPr>
        <w:t>Методы поиска:</w:t>
      </w:r>
    </w:p>
    <w:p w14:paraId="17AEE51B">
      <w:pPr>
        <w:pStyle w:val="4"/>
        <w:numPr>
          <w:ilvl w:val="0"/>
          <w:numId w:val="4"/>
        </w:numPr>
        <w:ind w:left="709" w:leftChars="0" w:firstLine="0" w:firstLineChars="0"/>
        <w:rPr>
          <w:rFonts w:hint="default"/>
          <w:lang w:val="ru-RU"/>
        </w:rPr>
      </w:pPr>
      <w:r>
        <w:rPr>
          <w:rFonts w:hint="default"/>
          <w:lang w:val="ru-RU"/>
        </w:rPr>
        <w:t>byClass(String className) - поиск по CSS‑классу.</w:t>
      </w:r>
    </w:p>
    <w:p w14:paraId="1F39A1E9">
      <w:pPr>
        <w:pStyle w:val="4"/>
        <w:rPr>
          <w:rFonts w:hint="default"/>
          <w:lang w:val="ru-RU"/>
        </w:rPr>
      </w:pPr>
      <w:r>
        <w:rPr>
          <w:rFonts w:hint="default"/>
          <w:lang w:val="ru-RU"/>
        </w:rPr>
        <w:t>DropdownItem</w:t>
      </w:r>
    </w:p>
    <w:p w14:paraId="7EC57A96">
      <w:pPr>
        <w:pStyle w:val="4"/>
        <w:rPr>
          <w:rFonts w:hint="default"/>
          <w:lang w:val="ru-RU"/>
        </w:rPr>
      </w:pPr>
      <w:r>
        <w:rPr>
          <w:rFonts w:hint="default"/>
          <w:lang w:val="ru-RU"/>
        </w:rPr>
        <w:t>Класс для пунктов выпадающего списка (&lt;li&gt; внутри &lt;ul role="menu"&gt;). Реализует Clickable.</w:t>
      </w:r>
    </w:p>
    <w:p w14:paraId="60C19FC5">
      <w:pPr>
        <w:pStyle w:val="4"/>
        <w:rPr>
          <w:rFonts w:hint="default"/>
          <w:lang w:val="ru-RU"/>
        </w:rPr>
      </w:pPr>
      <w:r>
        <w:rPr>
          <w:rFonts w:hint="default"/>
          <w:lang w:val="ru-RU"/>
        </w:rPr>
        <w:t>Методы:</w:t>
      </w:r>
    </w:p>
    <w:p w14:paraId="1AFC2A1A">
      <w:pPr>
        <w:pStyle w:val="4"/>
        <w:numPr>
          <w:ilvl w:val="0"/>
          <w:numId w:val="4"/>
        </w:numPr>
        <w:ind w:left="709" w:leftChars="0" w:firstLine="0" w:firstLineChars="0"/>
        <w:rPr>
          <w:rFonts w:hint="default"/>
          <w:lang w:val="ru-RU"/>
        </w:rPr>
      </w:pPr>
      <w:r>
        <w:rPr>
          <w:rFonts w:hint="default"/>
          <w:lang w:val="ru-RU"/>
        </w:rPr>
        <w:t>click() - выбор пункта.</w:t>
      </w:r>
    </w:p>
    <w:p w14:paraId="221F058E">
      <w:pPr>
        <w:pStyle w:val="4"/>
        <w:rPr>
          <w:rFonts w:hint="default"/>
          <w:lang w:val="ru-RU"/>
        </w:rPr>
      </w:pPr>
      <w:r>
        <w:rPr>
          <w:rFonts w:hint="default"/>
          <w:lang w:val="ru-RU"/>
        </w:rPr>
        <w:t>Методы поиска:</w:t>
      </w:r>
    </w:p>
    <w:p w14:paraId="79CA8ACF">
      <w:pPr>
        <w:pStyle w:val="4"/>
        <w:numPr>
          <w:ilvl w:val="0"/>
          <w:numId w:val="4"/>
        </w:numPr>
        <w:ind w:left="709" w:leftChars="0" w:firstLine="0" w:firstLineChars="0"/>
        <w:rPr>
          <w:rFonts w:hint="default"/>
          <w:lang w:val="ru-RU"/>
        </w:rPr>
      </w:pPr>
      <w:r>
        <w:rPr>
          <w:rFonts w:hint="default"/>
          <w:lang w:val="ru-RU"/>
        </w:rPr>
        <w:t>byMenuAndText(String menuRole, String text) - поиск по роли меню и тексту пункта.</w:t>
      </w:r>
    </w:p>
    <w:p w14:paraId="09384122">
      <w:pPr>
        <w:pStyle w:val="4"/>
        <w:rPr>
          <w:rFonts w:hint="default"/>
          <w:lang w:val="ru-RU"/>
        </w:rPr>
      </w:pPr>
      <w:r>
        <w:rPr>
          <w:rFonts w:hint="default"/>
          <w:lang w:val="ru-RU"/>
        </w:rPr>
        <w:t>SelectMenu</w:t>
      </w:r>
    </w:p>
    <w:p w14:paraId="6B6BAC0E">
      <w:pPr>
        <w:pStyle w:val="4"/>
        <w:rPr>
          <w:rFonts w:hint="default"/>
          <w:lang w:val="ru-RU"/>
        </w:rPr>
      </w:pPr>
      <w:r>
        <w:rPr>
          <w:rFonts w:hint="default"/>
          <w:lang w:val="ru-RU"/>
        </w:rPr>
        <w:t>Компонент для выбора веток в интерфейсе Pull Request.</w:t>
      </w:r>
    </w:p>
    <w:p w14:paraId="7759FB24">
      <w:pPr>
        <w:pStyle w:val="4"/>
        <w:rPr>
          <w:rFonts w:hint="default"/>
          <w:lang w:val="ru-RU"/>
        </w:rPr>
      </w:pPr>
      <w:r>
        <w:rPr>
          <w:rFonts w:hint="default"/>
          <w:lang w:val="ru-RU"/>
        </w:rPr>
        <w:t>Методы:</w:t>
      </w:r>
    </w:p>
    <w:p w14:paraId="1F512F87">
      <w:pPr>
        <w:pStyle w:val="4"/>
        <w:numPr>
          <w:ilvl w:val="0"/>
          <w:numId w:val="4"/>
        </w:numPr>
        <w:ind w:left="709" w:leftChars="0" w:firstLine="0" w:firstLineChars="0"/>
        <w:rPr>
          <w:rFonts w:hint="default"/>
          <w:lang w:val="ru-RU"/>
        </w:rPr>
      </w:pPr>
      <w:r>
        <w:rPr>
          <w:rFonts w:hint="default"/>
          <w:lang w:val="ru-RU"/>
        </w:rPr>
        <w:t>select(String branchName) - выбор ветки по названию</w:t>
      </w:r>
    </w:p>
    <w:p w14:paraId="7359D0FE">
      <w:pPr>
        <w:pStyle w:val="4"/>
        <w:rPr>
          <w:rFonts w:hint="default"/>
          <w:lang w:val="ru-RU"/>
        </w:rPr>
      </w:pPr>
      <w:r>
        <w:rPr>
          <w:rFonts w:hint="default"/>
          <w:lang w:val="ru-RU"/>
        </w:rPr>
        <w:t>Summary</w:t>
      </w:r>
    </w:p>
    <w:p w14:paraId="4D086790">
      <w:pPr>
        <w:pStyle w:val="4"/>
        <w:rPr>
          <w:rFonts w:hint="default"/>
          <w:lang w:val="ru-RU"/>
        </w:rPr>
      </w:pPr>
      <w:r>
        <w:rPr>
          <w:rFonts w:hint="default"/>
          <w:lang w:val="ru-RU"/>
        </w:rPr>
        <w:t>Класс для работы с элементами &lt;summary&gt; (раскрывающиеся списки).</w:t>
      </w:r>
    </w:p>
    <w:p w14:paraId="7952D52C">
      <w:pPr>
        <w:pStyle w:val="4"/>
        <w:rPr>
          <w:rFonts w:hint="default"/>
          <w:lang w:val="ru-RU"/>
        </w:rPr>
      </w:pPr>
      <w:r>
        <w:rPr>
          <w:rFonts w:hint="default"/>
          <w:lang w:val="ru-RU"/>
        </w:rPr>
        <w:t>Методы:</w:t>
      </w:r>
    </w:p>
    <w:p w14:paraId="3160F00D">
      <w:pPr>
        <w:pStyle w:val="4"/>
        <w:numPr>
          <w:ilvl w:val="0"/>
          <w:numId w:val="4"/>
        </w:numPr>
        <w:ind w:left="709" w:leftChars="0" w:firstLine="0" w:firstLineChars="0"/>
        <w:rPr>
          <w:rFonts w:hint="default"/>
          <w:lang w:val="ru-RU"/>
        </w:rPr>
      </w:pPr>
      <w:r>
        <w:rPr>
          <w:rFonts w:hint="default"/>
          <w:lang w:val="ru-RU"/>
        </w:rPr>
        <w:t>click() - раскрытие/закрытие списка.</w:t>
      </w:r>
    </w:p>
    <w:p w14:paraId="3FF020D0">
      <w:pPr>
        <w:pStyle w:val="4"/>
        <w:numPr>
          <w:ilvl w:val="0"/>
          <w:numId w:val="4"/>
        </w:numPr>
        <w:ind w:left="709" w:leftChars="0" w:firstLine="0" w:firstLineChars="0"/>
        <w:rPr>
          <w:rFonts w:hint="default"/>
          <w:lang w:val="ru-RU"/>
        </w:rPr>
      </w:pPr>
      <w:r>
        <w:rPr>
          <w:rFonts w:hint="default"/>
          <w:lang w:val="ru-RU"/>
        </w:rPr>
        <w:t>getText() - получение текста.</w:t>
      </w:r>
    </w:p>
    <w:p w14:paraId="6A337A11">
      <w:pPr>
        <w:pStyle w:val="4"/>
        <w:rPr>
          <w:rFonts w:hint="default"/>
          <w:lang w:val="ru-RU"/>
        </w:rPr>
      </w:pPr>
      <w:r>
        <w:rPr>
          <w:rFonts w:hint="default"/>
          <w:lang w:val="ru-RU"/>
        </w:rPr>
        <w:t>Методы поиска:</w:t>
      </w:r>
    </w:p>
    <w:p w14:paraId="61DEB287">
      <w:pPr>
        <w:pStyle w:val="4"/>
        <w:numPr>
          <w:ilvl w:val="0"/>
          <w:numId w:val="4"/>
        </w:numPr>
        <w:ind w:left="709" w:leftChars="0" w:firstLine="0" w:firstLineChars="0"/>
        <w:rPr>
          <w:rFonts w:hint="default"/>
          <w:lang w:val="ru-RU"/>
        </w:rPr>
      </w:pPr>
      <w:r>
        <w:rPr>
          <w:rFonts w:hint="default"/>
          <w:lang w:val="ru-RU"/>
        </w:rPr>
        <w:t>byContainsText(String text) - поиск по части текста.</w:t>
      </w:r>
    </w:p>
    <w:p w14:paraId="4D4CC729">
      <w:pPr>
        <w:pStyle w:val="4"/>
        <w:rPr>
          <w:rFonts w:hint="default"/>
          <w:lang w:val="ru-RU"/>
        </w:rPr>
      </w:pPr>
      <w:r>
        <w:rPr>
          <w:rFonts w:hint="default"/>
          <w:lang w:val="ru-RU"/>
        </w:rPr>
        <w:t>BranchTable</w:t>
      </w:r>
    </w:p>
    <w:p w14:paraId="4D03C5CC">
      <w:pPr>
        <w:pStyle w:val="4"/>
        <w:rPr>
          <w:rFonts w:hint="default"/>
          <w:lang w:val="ru-RU"/>
        </w:rPr>
      </w:pPr>
      <w:r>
        <w:rPr>
          <w:rFonts w:hint="default"/>
          <w:lang w:val="ru-RU"/>
        </w:rPr>
        <w:t>Составной элемент для работы с таблицами (например, список веток или файлов).</w:t>
      </w:r>
    </w:p>
    <w:p w14:paraId="32423C77">
      <w:pPr>
        <w:pStyle w:val="4"/>
        <w:rPr>
          <w:rFonts w:hint="default"/>
          <w:lang w:val="ru-RU"/>
        </w:rPr>
      </w:pPr>
      <w:r>
        <w:rPr>
          <w:rFonts w:hint="default"/>
          <w:lang w:val="ru-RU"/>
        </w:rPr>
        <w:t>Статические методы:</w:t>
      </w:r>
    </w:p>
    <w:p w14:paraId="45671692">
      <w:pPr>
        <w:pStyle w:val="4"/>
        <w:numPr>
          <w:ilvl w:val="0"/>
          <w:numId w:val="4"/>
        </w:numPr>
        <w:ind w:left="709" w:leftChars="0" w:firstLine="0" w:firstLineChars="0"/>
        <w:rPr>
          <w:rFonts w:hint="default"/>
          <w:lang w:val="ru-RU"/>
        </w:rPr>
      </w:pPr>
      <w:r>
        <w:rPr>
          <w:rFonts w:hint="default"/>
          <w:lang w:val="ru-RU"/>
        </w:rPr>
        <w:t>deleteBranch(String tableName, String branchName) - удаление ветки по названию таблицы и имени ветки.</w:t>
      </w:r>
    </w:p>
    <w:p w14:paraId="1C8B649B">
      <w:pPr>
        <w:pStyle w:val="4"/>
        <w:numPr>
          <w:ilvl w:val="0"/>
          <w:numId w:val="4"/>
        </w:numPr>
        <w:ind w:left="709" w:leftChars="0" w:firstLine="0" w:firstLineChars="0"/>
        <w:rPr>
          <w:rFonts w:hint="default"/>
          <w:lang w:val="ru-RU"/>
        </w:rPr>
      </w:pPr>
      <w:r>
        <w:rPr>
          <w:rFonts w:hint="default"/>
          <w:lang w:val="ru-RU"/>
        </w:rPr>
        <w:t>clickFileLink(String tdClass, String fileName) - клик по ссылке на файл по классу ячейки и title.</w:t>
      </w:r>
    </w:p>
    <w:p w14:paraId="6EB659ED">
      <w:pPr>
        <w:pStyle w:val="4"/>
        <w:rPr>
          <w:rFonts w:hint="default"/>
          <w:lang w:val="ru-RU"/>
        </w:rPr>
      </w:pPr>
      <w:r>
        <w:rPr>
          <w:rFonts w:hint="default"/>
          <w:lang w:val="ru-RU"/>
        </w:rPr>
        <w:t>Clickable</w:t>
      </w:r>
    </w:p>
    <w:p w14:paraId="40A3C7A7">
      <w:pPr>
        <w:pStyle w:val="4"/>
        <w:rPr>
          <w:rFonts w:hint="default"/>
          <w:lang w:val="ru-RU"/>
        </w:rPr>
      </w:pPr>
      <w:r>
        <w:rPr>
          <w:rFonts w:hint="default"/>
          <w:lang w:val="ru-RU"/>
        </w:rPr>
        <w:t>Интерфейс, объединяющий все кликабельные элементы.</w:t>
      </w:r>
    </w:p>
    <w:p w14:paraId="03760939">
      <w:pPr>
        <w:pStyle w:val="4"/>
        <w:rPr>
          <w:rFonts w:hint="default"/>
          <w:lang w:val="ru-RU"/>
        </w:rPr>
      </w:pPr>
      <w:r>
        <w:rPr>
          <w:rFonts w:hint="default"/>
          <w:lang w:val="ru-RU"/>
        </w:rPr>
        <w:t>Метод:</w:t>
      </w:r>
    </w:p>
    <w:p w14:paraId="23A33844">
      <w:pPr>
        <w:pStyle w:val="4"/>
        <w:numPr>
          <w:ilvl w:val="0"/>
          <w:numId w:val="4"/>
        </w:numPr>
        <w:ind w:left="709" w:leftChars="0" w:firstLine="0" w:firstLineChars="0"/>
        <w:rPr>
          <w:rFonts w:hint="default"/>
          <w:lang w:val="ru-RU"/>
        </w:rPr>
      </w:pPr>
      <w:r>
        <w:rPr>
          <w:rFonts w:hint="default"/>
          <w:lang w:val="ru-RU"/>
        </w:rPr>
        <w:t>click() - выполнение клика.</w:t>
      </w:r>
    </w:p>
    <w:p w14:paraId="08A5A6B3">
      <w:pPr>
        <w:pStyle w:val="5"/>
        <w:numPr>
          <w:ilvl w:val="2"/>
          <w:numId w:val="2"/>
        </w:numPr>
        <w:ind w:firstLine="0"/>
      </w:pPr>
      <w:bookmarkStart w:id="15" w:name="_Toc2825"/>
      <w:r>
        <w:t>2.2. Формулировка задачи 2</w:t>
      </w:r>
      <w:r>
        <w:rPr>
          <w:rFonts w:hint="default"/>
          <w:lang w:val="ru-RU"/>
        </w:rPr>
        <w:t xml:space="preserve"> (Страницы)</w:t>
      </w:r>
      <w:bookmarkEnd w:id="15"/>
    </w:p>
    <w:p w14:paraId="7BDC7A2C">
      <w:pPr>
        <w:pStyle w:val="4"/>
        <w:bidi w:val="0"/>
      </w:pPr>
      <w:r>
        <w:rPr>
          <w:rFonts w:hint="default"/>
        </w:rPr>
        <w:t>BasePage.java</w:t>
      </w:r>
    </w:p>
    <w:p w14:paraId="5C5114C0">
      <w:pPr>
        <w:pStyle w:val="4"/>
        <w:bidi w:val="0"/>
      </w:pPr>
      <w:r>
        <w:rPr>
          <w:rFonts w:hint="default"/>
        </w:rPr>
        <w:t>Базовый класс для всех страниц.</w:t>
      </w:r>
    </w:p>
    <w:p w14:paraId="3A46ED09">
      <w:pPr>
        <w:pStyle w:val="4"/>
        <w:bidi w:val="0"/>
      </w:pPr>
      <w:r>
        <w:rPr>
          <w:rFonts w:hint="default"/>
        </w:rPr>
        <w:t>Методы:</w:t>
      </w:r>
    </w:p>
    <w:p w14:paraId="6E11E8B5">
      <w:pPr>
        <w:pStyle w:val="4"/>
        <w:bidi w:val="0"/>
      </w:pPr>
      <w:r>
        <w:rPr>
          <w:rFonts w:hint="default"/>
        </w:rPr>
        <w:t>isLoaded() — проверяет, загружена ли страница (проверка видимости body)</w:t>
      </w:r>
    </w:p>
    <w:p w14:paraId="66DBB97B">
      <w:pPr>
        <w:pStyle w:val="4"/>
        <w:bidi w:val="0"/>
      </w:pPr>
      <w:r>
        <w:t> </w:t>
      </w:r>
    </w:p>
    <w:p w14:paraId="09E66CB6">
      <w:pPr>
        <w:pStyle w:val="4"/>
        <w:bidi w:val="0"/>
      </w:pPr>
      <w:r>
        <w:rPr>
          <w:rFonts w:hint="default"/>
        </w:rPr>
        <w:t>BaseModal.java</w:t>
      </w:r>
    </w:p>
    <w:p w14:paraId="56FEFCED">
      <w:pPr>
        <w:pStyle w:val="4"/>
        <w:bidi w:val="0"/>
      </w:pPr>
      <w:r>
        <w:rPr>
          <w:rFonts w:hint="default"/>
        </w:rPr>
        <w:t>Базовый класс для всех модальных окон.</w:t>
      </w:r>
    </w:p>
    <w:p w14:paraId="728912E2">
      <w:pPr>
        <w:pStyle w:val="4"/>
        <w:bidi w:val="0"/>
      </w:pPr>
      <w:r>
        <w:rPr>
          <w:rFonts w:hint="default"/>
        </w:rPr>
        <w:t>Методы:</w:t>
      </w:r>
    </w:p>
    <w:p w14:paraId="320126BC">
      <w:pPr>
        <w:pStyle w:val="4"/>
        <w:bidi w:val="0"/>
      </w:pPr>
      <w:r>
        <w:rPr>
          <w:rFonts w:hint="default"/>
        </w:rPr>
        <w:t xml:space="preserve">waitForOpen() — ожидает открытия модального окна </w:t>
      </w:r>
    </w:p>
    <w:p w14:paraId="5DF63D96">
      <w:pPr>
        <w:pStyle w:val="4"/>
        <w:bidi w:val="0"/>
      </w:pPr>
      <w:r>
        <w:rPr>
          <w:rFonts w:hint="default"/>
        </w:rPr>
        <w:t>waitForClose() — ожидает закрытия модального окна</w:t>
      </w:r>
    </w:p>
    <w:p w14:paraId="03B485EB">
      <w:pPr>
        <w:pStyle w:val="4"/>
        <w:bidi w:val="0"/>
      </w:pPr>
      <w:r>
        <w:t> </w:t>
      </w:r>
    </w:p>
    <w:p w14:paraId="46A7BE34">
      <w:pPr>
        <w:pStyle w:val="4"/>
        <w:bidi w:val="0"/>
      </w:pPr>
      <w:r>
        <w:rPr>
          <w:rFonts w:hint="default"/>
        </w:rPr>
        <w:t>BranchesPage.java</w:t>
      </w:r>
    </w:p>
    <w:p w14:paraId="010363DD">
      <w:pPr>
        <w:pStyle w:val="4"/>
        <w:bidi w:val="0"/>
      </w:pPr>
      <w:r>
        <w:rPr>
          <w:rFonts w:hint="default"/>
        </w:rPr>
        <w:t>Страница со списком веток репозитория.</w:t>
      </w:r>
    </w:p>
    <w:p w14:paraId="619CEE4A">
      <w:pPr>
        <w:pStyle w:val="4"/>
        <w:bidi w:val="0"/>
      </w:pPr>
      <w:r>
        <w:rPr>
          <w:rFonts w:hint="default"/>
        </w:rPr>
        <w:t>Методы:</w:t>
      </w:r>
    </w:p>
    <w:p w14:paraId="43F4B736">
      <w:pPr>
        <w:pStyle w:val="4"/>
        <w:bidi w:val="0"/>
      </w:pPr>
      <w:r>
        <w:rPr>
          <w:rFonts w:hint="default"/>
        </w:rPr>
        <w:t>clickNewBranchButton() — нажимает кнопку "New branch"</w:t>
      </w:r>
    </w:p>
    <w:p w14:paraId="23FF0D66">
      <w:pPr>
        <w:pStyle w:val="4"/>
        <w:bidi w:val="0"/>
      </w:pPr>
      <w:r>
        <w:rPr>
          <w:rFonts w:hint="default"/>
        </w:rPr>
        <w:t>setBranchName(String branchName) — устанавливает имя новой ветки</w:t>
      </w:r>
    </w:p>
    <w:p w14:paraId="4D7EBDEE">
      <w:pPr>
        <w:pStyle w:val="4"/>
        <w:bidi w:val="0"/>
      </w:pPr>
      <w:r>
        <w:rPr>
          <w:rFonts w:hint="default"/>
        </w:rPr>
        <w:t>clickCreateNewBranch() — нажимает кнопку "Create new branch"</w:t>
      </w:r>
    </w:p>
    <w:p w14:paraId="694A266D">
      <w:pPr>
        <w:pStyle w:val="4"/>
        <w:bidi w:val="0"/>
      </w:pPr>
      <w:r>
        <w:rPr>
          <w:rFonts w:hint="default"/>
        </w:rPr>
        <w:t>deleteBranch(String branchName) — удаляет ветку по имени</w:t>
      </w:r>
    </w:p>
    <w:p w14:paraId="29AD65C8">
      <w:pPr>
        <w:pStyle w:val="4"/>
        <w:bidi w:val="0"/>
      </w:pPr>
      <w:r>
        <w:rPr>
          <w:rFonts w:hint="default"/>
        </w:rPr>
        <w:t>clickBranch(String branchName) — кликает на ветку, возвращает RepositoryPage</w:t>
      </w:r>
    </w:p>
    <w:p w14:paraId="505BFF57">
      <w:pPr>
        <w:pStyle w:val="4"/>
        <w:bidi w:val="0"/>
      </w:pPr>
      <w:r>
        <w:rPr>
          <w:rFonts w:hint="default"/>
        </w:rPr>
        <w:t>isBranchExists(String branchName) — проверяет существование ветки</w:t>
      </w:r>
    </w:p>
    <w:p w14:paraId="4730196B">
      <w:pPr>
        <w:pStyle w:val="4"/>
        <w:bidi w:val="0"/>
      </w:pPr>
      <w:r>
        <w:t> </w:t>
      </w:r>
    </w:p>
    <w:p w14:paraId="4993B831">
      <w:pPr>
        <w:pStyle w:val="4"/>
        <w:bidi w:val="0"/>
      </w:pPr>
      <w:r>
        <w:rPr>
          <w:rFonts w:hint="default"/>
        </w:rPr>
        <w:t>CommitModal.java</w:t>
      </w:r>
    </w:p>
    <w:p w14:paraId="5A07D6C0">
      <w:pPr>
        <w:pStyle w:val="4"/>
        <w:bidi w:val="0"/>
      </w:pPr>
      <w:r>
        <w:rPr>
          <w:rFonts w:hint="default"/>
        </w:rPr>
        <w:t>Модальное окно коммита изменений.</w:t>
      </w:r>
    </w:p>
    <w:p w14:paraId="34942A58">
      <w:pPr>
        <w:pStyle w:val="4"/>
        <w:bidi w:val="0"/>
      </w:pPr>
      <w:r>
        <w:rPr>
          <w:rFonts w:hint="default"/>
        </w:rPr>
        <w:t>Методы:</w:t>
      </w:r>
    </w:p>
    <w:p w14:paraId="10777ED1">
      <w:pPr>
        <w:pStyle w:val="4"/>
        <w:bidi w:val="0"/>
      </w:pPr>
      <w:r>
        <w:rPr>
          <w:rFonts w:hint="default"/>
        </w:rPr>
        <w:t>confirm() — подтверждает коммит, возвращает RepositoryPage</w:t>
      </w:r>
    </w:p>
    <w:p w14:paraId="1E088A7B">
      <w:pPr>
        <w:pStyle w:val="4"/>
        <w:bidi w:val="0"/>
      </w:pPr>
      <w:r>
        <w:t> </w:t>
      </w:r>
    </w:p>
    <w:p w14:paraId="06CD48D0">
      <w:pPr>
        <w:pStyle w:val="4"/>
        <w:bidi w:val="0"/>
      </w:pPr>
      <w:r>
        <w:rPr>
          <w:rFonts w:hint="default"/>
        </w:rPr>
        <w:t>CommitPage.java</w:t>
      </w:r>
    </w:p>
    <w:p w14:paraId="624AB08E">
      <w:pPr>
        <w:pStyle w:val="4"/>
        <w:bidi w:val="0"/>
      </w:pPr>
      <w:r>
        <w:rPr>
          <w:rFonts w:hint="default"/>
        </w:rPr>
        <w:t>Страница коммита.</w:t>
      </w:r>
    </w:p>
    <w:p w14:paraId="54369892">
      <w:pPr>
        <w:pStyle w:val="4"/>
        <w:bidi w:val="0"/>
      </w:pPr>
      <w:r>
        <w:rPr>
          <w:rFonts w:hint="default"/>
        </w:rPr>
        <w:t>Методы:</w:t>
      </w:r>
    </w:p>
    <w:p w14:paraId="21FD24E8">
      <w:pPr>
        <w:pStyle w:val="4"/>
        <w:bidi w:val="0"/>
      </w:pPr>
      <w:r>
        <w:rPr>
          <w:rFonts w:hint="default"/>
        </w:rPr>
        <w:t>confirm() — подтверждает коммит, возвращает RepositoryPage</w:t>
      </w:r>
    </w:p>
    <w:p w14:paraId="218F6416">
      <w:pPr>
        <w:pStyle w:val="4"/>
        <w:bidi w:val="0"/>
      </w:pPr>
      <w:r>
        <w:t> </w:t>
      </w:r>
    </w:p>
    <w:p w14:paraId="0AFE0994">
      <w:pPr>
        <w:pStyle w:val="4"/>
        <w:bidi w:val="0"/>
      </w:pPr>
      <w:r>
        <w:rPr>
          <w:rFonts w:hint="default"/>
        </w:rPr>
        <w:t>CreateFilePage.java</w:t>
      </w:r>
    </w:p>
    <w:p w14:paraId="7C3AB19A">
      <w:pPr>
        <w:pStyle w:val="4"/>
        <w:bidi w:val="0"/>
      </w:pPr>
      <w:r>
        <w:rPr>
          <w:rFonts w:hint="default"/>
        </w:rPr>
        <w:t>Страница создания нового файла.</w:t>
      </w:r>
    </w:p>
    <w:p w14:paraId="2E904875">
      <w:pPr>
        <w:pStyle w:val="4"/>
        <w:bidi w:val="0"/>
      </w:pPr>
      <w:r>
        <w:rPr>
          <w:rFonts w:hint="default"/>
        </w:rPr>
        <w:t>Методы</w:t>
      </w:r>
    </w:p>
    <w:p w14:paraId="390E26CA">
      <w:pPr>
        <w:pStyle w:val="4"/>
        <w:bidi w:val="0"/>
      </w:pPr>
      <w:r>
        <w:rPr>
          <w:rFonts w:hint="default"/>
        </w:rPr>
        <w:t>setFileName(String fileName) — устанавливает имя файла</w:t>
      </w:r>
    </w:p>
    <w:p w14:paraId="75063AD5">
      <w:pPr>
        <w:pStyle w:val="4"/>
        <w:bidi w:val="0"/>
      </w:pPr>
      <w:r>
        <w:rPr>
          <w:rFonts w:hint="default"/>
        </w:rPr>
        <w:t>setFileContent(String content) — устанавливает содержимое файла</w:t>
      </w:r>
    </w:p>
    <w:p w14:paraId="69283B29">
      <w:pPr>
        <w:pStyle w:val="4"/>
        <w:bidi w:val="0"/>
      </w:pPr>
      <w:r>
        <w:rPr>
          <w:rFonts w:hint="default"/>
        </w:rPr>
        <w:t>clickCommitChangesButton() — нажимает кнопку "Commit changes...", открывает CommitModal</w:t>
      </w:r>
    </w:p>
    <w:p w14:paraId="22D20261">
      <w:pPr>
        <w:pStyle w:val="4"/>
        <w:bidi w:val="0"/>
      </w:pPr>
      <w:r>
        <w:t> </w:t>
      </w:r>
    </w:p>
    <w:p w14:paraId="42CD0B86">
      <w:pPr>
        <w:pStyle w:val="4"/>
        <w:bidi w:val="0"/>
      </w:pPr>
      <w:r>
        <w:rPr>
          <w:rFonts w:hint="default"/>
        </w:rPr>
        <w:t>FilePage.java</w:t>
      </w:r>
    </w:p>
    <w:p w14:paraId="5077AF27">
      <w:pPr>
        <w:pStyle w:val="4"/>
        <w:bidi w:val="0"/>
      </w:pPr>
      <w:r>
        <w:rPr>
          <w:rFonts w:hint="default"/>
        </w:rPr>
        <w:t>Страница просмотра файла.</w:t>
      </w:r>
    </w:p>
    <w:p w14:paraId="3A6A9D72">
      <w:pPr>
        <w:pStyle w:val="4"/>
        <w:bidi w:val="0"/>
      </w:pPr>
      <w:r>
        <w:rPr>
          <w:rFonts w:hint="default"/>
        </w:rPr>
        <w:t>Методы:</w:t>
      </w:r>
    </w:p>
    <w:p w14:paraId="7441BB0E">
      <w:pPr>
        <w:pStyle w:val="4"/>
        <w:bidi w:val="0"/>
      </w:pPr>
      <w:r>
        <w:rPr>
          <w:rFonts w:hint="default"/>
        </w:rPr>
        <w:t>clickMoreOptions() — открывает меню трех точек</w:t>
      </w:r>
    </w:p>
    <w:p w14:paraId="6AB17440">
      <w:pPr>
        <w:pStyle w:val="4"/>
        <w:bidi w:val="0"/>
      </w:pPr>
      <w:r>
        <w:rPr>
          <w:rFonts w:hint="default"/>
        </w:rPr>
        <w:t>selectDeleteFile() — выбирает опцию "Delete file", возвращает CommitPage</w:t>
      </w:r>
    </w:p>
    <w:p w14:paraId="634BBC37">
      <w:pPr>
        <w:pStyle w:val="4"/>
        <w:bidi w:val="0"/>
      </w:pPr>
      <w:r>
        <w:t> </w:t>
      </w:r>
    </w:p>
    <w:p w14:paraId="403FAA79">
      <w:pPr>
        <w:pStyle w:val="4"/>
        <w:bidi w:val="0"/>
      </w:pPr>
      <w:r>
        <w:rPr>
          <w:rFonts w:hint="default"/>
        </w:rPr>
        <w:t>MainPage.java</w:t>
      </w:r>
    </w:p>
    <w:p w14:paraId="75EB6DF0">
      <w:pPr>
        <w:pStyle w:val="4"/>
        <w:bidi w:val="0"/>
      </w:pPr>
      <w:r>
        <w:rPr>
          <w:rFonts w:hint="default"/>
        </w:rPr>
        <w:t>Главная страница GitHub после авторизации.</w:t>
      </w:r>
    </w:p>
    <w:p w14:paraId="4EA95B2A">
      <w:pPr>
        <w:pStyle w:val="4"/>
        <w:bidi w:val="0"/>
      </w:pPr>
      <w:r>
        <w:rPr>
          <w:rFonts w:hint="default"/>
        </w:rPr>
        <w:t>Методы:</w:t>
      </w:r>
    </w:p>
    <w:p w14:paraId="1FD0E94A">
      <w:pPr>
        <w:pStyle w:val="4"/>
        <w:bidi w:val="0"/>
      </w:pPr>
      <w:r>
        <w:rPr>
          <w:rFonts w:hint="default"/>
        </w:rPr>
        <w:t>clickNewButton() — нажимает кнопку "New", возвращает NewRepositoryPage</w:t>
      </w:r>
    </w:p>
    <w:p w14:paraId="268297A5">
      <w:pPr>
        <w:pStyle w:val="4"/>
        <w:bidi w:val="0"/>
      </w:pPr>
      <w:r>
        <w:rPr>
          <w:rFonts w:hint="default"/>
        </w:rPr>
        <w:t>openRepository(String repoName) — открывает репозиторий по имени</w:t>
      </w:r>
    </w:p>
    <w:p w14:paraId="30B548CB">
      <w:pPr>
        <w:pStyle w:val="4"/>
        <w:bidi w:val="0"/>
      </w:pPr>
      <w:r>
        <w:t> </w:t>
      </w:r>
    </w:p>
    <w:p w14:paraId="4BF82D30">
      <w:pPr>
        <w:pStyle w:val="4"/>
        <w:bidi w:val="0"/>
      </w:pPr>
      <w:r>
        <w:rPr>
          <w:rFonts w:hint="default"/>
        </w:rPr>
        <w:t>NewPullRequestPage.java</w:t>
      </w:r>
    </w:p>
    <w:p w14:paraId="0E37D1AA">
      <w:pPr>
        <w:pStyle w:val="4"/>
        <w:bidi w:val="0"/>
      </w:pPr>
      <w:r>
        <w:rPr>
          <w:rFonts w:hint="default"/>
        </w:rPr>
        <w:t>Страница создания нового Pull Request.</w:t>
      </w:r>
    </w:p>
    <w:p w14:paraId="5E652642">
      <w:pPr>
        <w:pStyle w:val="4"/>
        <w:bidi w:val="0"/>
      </w:pPr>
      <w:r>
        <w:rPr>
          <w:rFonts w:hint="default"/>
        </w:rPr>
        <w:t>Методы:</w:t>
      </w:r>
    </w:p>
    <w:p w14:paraId="22CA8BAE">
      <w:pPr>
        <w:pStyle w:val="4"/>
        <w:bidi w:val="0"/>
      </w:pPr>
      <w:r>
        <w:rPr>
          <w:rFonts w:hint="default"/>
        </w:rPr>
        <w:t>selectBaseBranch(String branchName) — выбирает base ветку для Pull Request</w:t>
      </w:r>
    </w:p>
    <w:p w14:paraId="6AD8CA07">
      <w:pPr>
        <w:pStyle w:val="4"/>
        <w:bidi w:val="0"/>
      </w:pPr>
      <w:r>
        <w:rPr>
          <w:rFonts w:hint="default"/>
        </w:rPr>
        <w:t>selectCompareBranch(String branchName) — выбирает compare ветку для Pull Request</w:t>
      </w:r>
    </w:p>
    <w:p w14:paraId="23DD6F27">
      <w:pPr>
        <w:pStyle w:val="4"/>
        <w:bidi w:val="0"/>
      </w:pPr>
      <w:r>
        <w:rPr>
          <w:rFonts w:hint="default"/>
        </w:rPr>
        <w:t>clickCreatePullRequestButton() — нажимает кнопку Create pull request (первый этап создания PR)</w:t>
      </w:r>
    </w:p>
    <w:p w14:paraId="08DAC1D4">
      <w:pPr>
        <w:pStyle w:val="4"/>
        <w:bidi w:val="0"/>
      </w:pPr>
      <w:r>
        <w:rPr>
          <w:rFonts w:hint="default"/>
        </w:rPr>
        <w:t>setPullRequestTitle(String title) — устанавливает заголовок Pull Request</w:t>
      </w:r>
    </w:p>
    <w:p w14:paraId="440490BE">
      <w:pPr>
        <w:pStyle w:val="4"/>
        <w:bidi w:val="0"/>
      </w:pPr>
      <w:r>
        <w:rPr>
          <w:rFonts w:hint="default"/>
        </w:rPr>
        <w:t>confirmCreatePullRequest() — подтверждает создание Pull Request, возвращает PullRequestsPage</w:t>
      </w:r>
    </w:p>
    <w:p w14:paraId="4D05FE7B">
      <w:pPr>
        <w:pStyle w:val="4"/>
        <w:bidi w:val="0"/>
      </w:pPr>
      <w:r>
        <w:t> </w:t>
      </w:r>
    </w:p>
    <w:p w14:paraId="4077F4FF">
      <w:pPr>
        <w:pStyle w:val="4"/>
        <w:bidi w:val="0"/>
      </w:pPr>
      <w:r>
        <w:rPr>
          <w:rFonts w:hint="default"/>
        </w:rPr>
        <w:t>NewRepositoryPage.java</w:t>
      </w:r>
    </w:p>
    <w:p w14:paraId="2C39570F">
      <w:pPr>
        <w:pStyle w:val="4"/>
        <w:bidi w:val="0"/>
      </w:pPr>
      <w:r>
        <w:rPr>
          <w:rFonts w:hint="default"/>
        </w:rPr>
        <w:t>Страница создания нового репозитория.</w:t>
      </w:r>
    </w:p>
    <w:p w14:paraId="1646513A">
      <w:pPr>
        <w:pStyle w:val="4"/>
        <w:bidi w:val="0"/>
      </w:pPr>
      <w:r>
        <w:rPr>
          <w:rFonts w:hint="default"/>
        </w:rPr>
        <w:t>Методы:</w:t>
      </w:r>
    </w:p>
    <w:p w14:paraId="14E6370C">
      <w:pPr>
        <w:pStyle w:val="4"/>
        <w:bidi w:val="0"/>
      </w:pPr>
      <w:r>
        <w:rPr>
          <w:rFonts w:hint="default"/>
        </w:rPr>
        <w:t>setRepositoryName(String name) — устанавливает имя репозитория</w:t>
      </w:r>
    </w:p>
    <w:p w14:paraId="776E45D5">
      <w:pPr>
        <w:pStyle w:val="4"/>
        <w:bidi w:val="0"/>
      </w:pPr>
      <w:r>
        <w:rPr>
          <w:rFonts w:hint="default"/>
        </w:rPr>
        <w:t>selectVisibility() — открывает меню выбора видимости</w:t>
      </w:r>
    </w:p>
    <w:p w14:paraId="46A6A3B7">
      <w:pPr>
        <w:pStyle w:val="4"/>
        <w:bidi w:val="0"/>
      </w:pPr>
      <w:r>
        <w:rPr>
          <w:rFonts w:hint="default"/>
        </w:rPr>
        <w:t>selectPublicVisibility() — выбирает публичную видимость</w:t>
      </w:r>
    </w:p>
    <w:p w14:paraId="2EDE8022">
      <w:pPr>
        <w:pStyle w:val="4"/>
        <w:bidi w:val="0"/>
      </w:pPr>
      <w:r>
        <w:rPr>
          <w:rFonts w:hint="default"/>
        </w:rPr>
        <w:t>selectPrivateVisibility() — выбирает приватную видимость</w:t>
      </w:r>
    </w:p>
    <w:p w14:paraId="179C7BA9">
      <w:pPr>
        <w:pStyle w:val="4"/>
        <w:bidi w:val="0"/>
      </w:pPr>
      <w:r>
        <w:rPr>
          <w:rFonts w:hint="default"/>
        </w:rPr>
        <w:t>clickCreateRepositoryButton() — нажимает кнопку создания репозитория, возвращает RepositoryPage</w:t>
      </w:r>
    </w:p>
    <w:p w14:paraId="3A23ECCF">
      <w:pPr>
        <w:pStyle w:val="4"/>
        <w:bidi w:val="0"/>
      </w:pPr>
      <w:r>
        <w:t> </w:t>
      </w:r>
    </w:p>
    <w:p w14:paraId="0FC678D5">
      <w:pPr>
        <w:pStyle w:val="4"/>
        <w:bidi w:val="0"/>
      </w:pPr>
      <w:r>
        <w:rPr>
          <w:rFonts w:hint="default"/>
        </w:rPr>
        <w:t>PullRequestPage.java</w:t>
      </w:r>
    </w:p>
    <w:p w14:paraId="659060EF">
      <w:pPr>
        <w:pStyle w:val="4"/>
        <w:bidi w:val="0"/>
      </w:pPr>
      <w:r>
        <w:rPr>
          <w:rFonts w:hint="default"/>
        </w:rPr>
        <w:t>Страница конкретного Pull Request.</w:t>
      </w:r>
    </w:p>
    <w:p w14:paraId="5BB42865">
      <w:pPr>
        <w:pStyle w:val="4"/>
        <w:bidi w:val="0"/>
      </w:pPr>
      <w:r>
        <w:rPr>
          <w:rFonts w:hint="default"/>
        </w:rPr>
        <w:t>Методы:</w:t>
      </w:r>
    </w:p>
    <w:p w14:paraId="751238FA">
      <w:pPr>
        <w:pStyle w:val="4"/>
        <w:bidi w:val="0"/>
      </w:pPr>
      <w:r>
        <w:rPr>
          <w:rFonts w:hint="default"/>
        </w:rPr>
        <w:t>clickClosePullRequest() — нажимает кнопку Close pull request</w:t>
      </w:r>
    </w:p>
    <w:p w14:paraId="60AA87C5">
      <w:pPr>
        <w:pStyle w:val="4"/>
        <w:bidi w:val="0"/>
      </w:pPr>
      <w:r>
        <w:rPr>
          <w:rFonts w:hint="default"/>
        </w:rPr>
        <w:t>isPullRequestClosed(String prName) — проверяет, закрыт ли Pull Request</w:t>
      </w:r>
    </w:p>
    <w:p w14:paraId="15399D22">
      <w:pPr>
        <w:pStyle w:val="4"/>
        <w:bidi w:val="0"/>
      </w:pPr>
      <w:r>
        <w:t> </w:t>
      </w:r>
    </w:p>
    <w:p w14:paraId="5ECBD118">
      <w:pPr>
        <w:pStyle w:val="4"/>
        <w:bidi w:val="0"/>
      </w:pPr>
      <w:r>
        <w:rPr>
          <w:rFonts w:hint="default"/>
        </w:rPr>
        <w:t>PullRequestsPage.java</w:t>
      </w:r>
    </w:p>
    <w:p w14:paraId="20B6470E">
      <w:pPr>
        <w:pStyle w:val="4"/>
        <w:bidi w:val="0"/>
      </w:pPr>
      <w:r>
        <w:rPr>
          <w:rFonts w:hint="default"/>
        </w:rPr>
        <w:t>Страница со списком Pull Requests.</w:t>
      </w:r>
    </w:p>
    <w:p w14:paraId="5C349234">
      <w:pPr>
        <w:pStyle w:val="4"/>
        <w:bidi w:val="0"/>
      </w:pPr>
      <w:r>
        <w:rPr>
          <w:rFonts w:hint="default"/>
        </w:rPr>
        <w:t>Методы:</w:t>
      </w:r>
    </w:p>
    <w:p w14:paraId="69ACD2C6">
      <w:pPr>
        <w:pStyle w:val="4"/>
        <w:bidi w:val="0"/>
      </w:pPr>
      <w:r>
        <w:rPr>
          <w:rFonts w:hint="default"/>
        </w:rPr>
        <w:t>clickNewPullRequestButton() — нажимает кнопку "New pull request", возвращает NewPullRequestPage</w:t>
      </w:r>
    </w:p>
    <w:p w14:paraId="3FDBB0A6">
      <w:pPr>
        <w:pStyle w:val="4"/>
        <w:bidi w:val="0"/>
      </w:pPr>
      <w:r>
        <w:rPr>
          <w:rFonts w:hint="default"/>
        </w:rPr>
        <w:t>clickPullRequest(String prName) — кликает на Pull Request по имени, возвращает PullRequestPage</w:t>
      </w:r>
    </w:p>
    <w:p w14:paraId="035A01F8">
      <w:pPr>
        <w:pStyle w:val="4"/>
        <w:bidi w:val="0"/>
      </w:pPr>
      <w:r>
        <w:rPr>
          <w:rFonts w:hint="default"/>
        </w:rPr>
        <w:t>isPullRequestInList(String title) — проверяет, отображается ли Pull Request в списке</w:t>
      </w:r>
    </w:p>
    <w:p w14:paraId="7B52A9E4">
      <w:pPr>
        <w:pStyle w:val="4"/>
        <w:bidi w:val="0"/>
      </w:pPr>
      <w:r>
        <w:t> </w:t>
      </w:r>
    </w:p>
    <w:p w14:paraId="6BC6D429">
      <w:pPr>
        <w:pStyle w:val="4"/>
        <w:bidi w:val="0"/>
      </w:pPr>
      <w:r>
        <w:rPr>
          <w:rFonts w:hint="default"/>
        </w:rPr>
        <w:t>RepositoryPage.java</w:t>
      </w:r>
    </w:p>
    <w:p w14:paraId="6E433BA9">
      <w:pPr>
        <w:pStyle w:val="4"/>
        <w:bidi w:val="0"/>
      </w:pPr>
      <w:r>
        <w:rPr>
          <w:rFonts w:hint="default"/>
        </w:rPr>
        <w:t>Страница репозитория.</w:t>
      </w:r>
    </w:p>
    <w:p w14:paraId="19CEBCBA">
      <w:pPr>
        <w:pStyle w:val="4"/>
        <w:bidi w:val="0"/>
      </w:pPr>
      <w:r>
        <w:rPr>
          <w:rFonts w:hint="default"/>
        </w:rPr>
        <w:t>Методы:</w:t>
      </w:r>
    </w:p>
    <w:p w14:paraId="45EBA505">
      <w:pPr>
        <w:pStyle w:val="4"/>
        <w:bidi w:val="0"/>
      </w:pPr>
      <w:r>
        <w:rPr>
          <w:rFonts w:hint="default"/>
        </w:rPr>
        <w:t>goToCodeTab() — переходит на вкладку Code</w:t>
      </w:r>
    </w:p>
    <w:p w14:paraId="68D72A32">
      <w:pPr>
        <w:pStyle w:val="4"/>
        <w:bidi w:val="0"/>
      </w:pPr>
      <w:r>
        <w:rPr>
          <w:rFonts w:hint="default"/>
        </w:rPr>
        <w:t>goToPullRequestsTab() — переходит на вкладку Pull requests, возвращает PullRequestsPage</w:t>
      </w:r>
    </w:p>
    <w:p w14:paraId="74135DCA">
      <w:pPr>
        <w:pStyle w:val="4"/>
        <w:bidi w:val="0"/>
      </w:pPr>
      <w:r>
        <w:rPr>
          <w:rFonts w:hint="default"/>
        </w:rPr>
        <w:t>clickAddFileButton() — нажимает кнопку "Add file"</w:t>
      </w:r>
    </w:p>
    <w:p w14:paraId="5978D60C">
      <w:pPr>
        <w:pStyle w:val="4"/>
        <w:bidi w:val="0"/>
      </w:pPr>
      <w:r>
        <w:rPr>
          <w:rFonts w:hint="default"/>
        </w:rPr>
        <w:t>selectCreateNewFileOption() — выбирает опцию "Create new file", возвращает CreateFilePage</w:t>
      </w:r>
    </w:p>
    <w:p w14:paraId="65D96097">
      <w:pPr>
        <w:pStyle w:val="4"/>
        <w:bidi w:val="0"/>
      </w:pPr>
      <w:r>
        <w:rPr>
          <w:rFonts w:hint="default"/>
        </w:rPr>
        <w:t>clickViewAllBranches() — нажимает "View all branches", возвращает BranchesPage</w:t>
      </w:r>
    </w:p>
    <w:p w14:paraId="35531932">
      <w:pPr>
        <w:pStyle w:val="4"/>
        <w:bidi w:val="0"/>
      </w:pPr>
      <w:r>
        <w:rPr>
          <w:rFonts w:hint="default"/>
        </w:rPr>
        <w:t>clickOnFile(String fileName) — кликает на файл по имени, возвращает FilePage</w:t>
      </w:r>
    </w:p>
    <w:p w14:paraId="1E791150">
      <w:pPr>
        <w:pStyle w:val="4"/>
        <w:bidi w:val="0"/>
      </w:pPr>
      <w:r>
        <w:rPr>
          <w:rFonts w:hint="default"/>
        </w:rPr>
        <w:t>isFileExists(String fileName) — проверяет, существует ли файл в репозитории</w:t>
      </w:r>
    </w:p>
    <w:p w14:paraId="14C34926">
      <w:pPr>
        <w:pStyle w:val="4"/>
        <w:bidi w:val="0"/>
      </w:pPr>
      <w:r>
        <w:rPr>
          <w:rFonts w:hint="default"/>
        </w:rPr>
        <w:t>getRepositoryName() — получает имя репозитория</w:t>
      </w:r>
    </w:p>
    <w:p w14:paraId="50C2E8BF">
      <w:pPr>
        <w:pStyle w:val="4"/>
        <w:bidi w:val="0"/>
      </w:pPr>
      <w:r>
        <w:rPr>
          <w:rFonts w:hint="default"/>
        </w:rPr>
        <w:t>isPrivate() — проверяет, является ли репозиторий приватным</w:t>
      </w:r>
    </w:p>
    <w:p w14:paraId="5B3154D4">
      <w:pPr>
        <w:pStyle w:val="4"/>
        <w:bidi w:val="0"/>
        <w:rPr>
          <w:rFonts w:hint="default"/>
        </w:rPr>
      </w:pPr>
      <w:r>
        <w:rPr>
          <w:rFonts w:hint="default"/>
        </w:rPr>
        <w:t>isRepositoryInList(String repoName) — проверяет, отображается ли репозиторий в списке</w:t>
      </w:r>
    </w:p>
    <w:p w14:paraId="0A2DB920">
      <w:pPr>
        <w:pStyle w:val="4"/>
        <w:bidi w:val="0"/>
        <w:rPr>
          <w:rFonts w:hint="default"/>
        </w:rPr>
      </w:pPr>
      <w:r>
        <w:rPr>
          <w:rFonts w:hint="default"/>
        </w:rPr>
        <w:t>openRepository(String repoName) — статический метод, открывает репозиторий по имени</w:t>
      </w:r>
    </w:p>
    <w:p w14:paraId="2C1808C4">
      <w:pPr>
        <w:pStyle w:val="5"/>
        <w:numPr>
          <w:ilvl w:val="2"/>
          <w:numId w:val="2"/>
        </w:numPr>
        <w:ind w:firstLine="0"/>
        <w:rPr>
          <w:rFonts w:hint="default"/>
        </w:rPr>
      </w:pPr>
      <w:bookmarkStart w:id="16" w:name="_Toc9958"/>
      <w:r>
        <w:t>2.3. Формулировка задачи 3</w:t>
      </w:r>
      <w:r>
        <w:rPr>
          <w:rFonts w:hint="default"/>
          <w:lang w:val="ru-RU"/>
        </w:rPr>
        <w:t xml:space="preserve"> (Тесты)</w:t>
      </w:r>
      <w:bookmarkEnd w:id="16"/>
    </w:p>
    <w:p w14:paraId="30C0AB24">
      <w:pPr>
        <w:pStyle w:val="4"/>
        <w:rPr>
          <w:rFonts w:hint="default"/>
        </w:rPr>
      </w:pPr>
      <w:r>
        <w:rPr>
          <w:rFonts w:hint="default"/>
        </w:rPr>
        <w:t>RepoTest (тестирование управления репозиториями)</w:t>
      </w:r>
    </w:p>
    <w:p w14:paraId="55518C7D">
      <w:pPr>
        <w:pStyle w:val="4"/>
        <w:rPr>
          <w:rFonts w:hint="default"/>
        </w:rPr>
      </w:pPr>
      <w:r>
        <w:rPr>
          <w:rFonts w:hint="default"/>
        </w:rPr>
        <w:t>Класс содержит тесты для проверки создания репозиториев с различными настройками видимости.</w:t>
      </w:r>
    </w:p>
    <w:p w14:paraId="444DCAEA">
      <w:pPr>
        <w:pStyle w:val="4"/>
        <w:rPr>
          <w:rFonts w:hint="default"/>
        </w:rPr>
      </w:pPr>
      <w:r>
        <w:rPr>
          <w:rFonts w:hint="default"/>
        </w:rPr>
        <w:t>- createPublicRepositoryTest() – тест создания публичного репозитория. Выполняет последовательность действий: переход к форме создания, ввод уникального имени, выбор публичного типа видимости, подтверждение создания и проверка загрузки страницы репозитория с корректным именем.</w:t>
      </w:r>
    </w:p>
    <w:p w14:paraId="039458BD">
      <w:pPr>
        <w:pStyle w:val="4"/>
        <w:rPr>
          <w:rFonts w:hint="default"/>
        </w:rPr>
      </w:pPr>
      <w:r>
        <w:rPr>
          <w:rFonts w:hint="default"/>
        </w:rPr>
        <w:t>- createPrivateRepositoryTest() – тест создания приватного репозитория. Аналогичен предыдущему, но выбирает приватный тип видимости. Дополнительно проверяет корректное отображение статуса приватности и наличие созданного репозитория в общем списке.</w:t>
      </w:r>
    </w:p>
    <w:p w14:paraId="46034B45">
      <w:pPr>
        <w:pStyle w:val="4"/>
        <w:rPr>
          <w:rFonts w:hint="default"/>
        </w:rPr>
      </w:pPr>
    </w:p>
    <w:p w14:paraId="22690961">
      <w:pPr>
        <w:pStyle w:val="4"/>
        <w:rPr>
          <w:rFonts w:hint="default"/>
        </w:rPr>
      </w:pPr>
      <w:r>
        <w:rPr>
          <w:rFonts w:hint="default"/>
        </w:rPr>
        <w:t>Для обоих тестов используется вспомогательный метод createRepository(String repoName, boolean isPrivate), инкапсулирующий общую логику создания репозитория.</w:t>
      </w:r>
    </w:p>
    <w:p w14:paraId="5CDC6534">
      <w:pPr>
        <w:pStyle w:val="4"/>
        <w:ind w:left="0" w:leftChars="0" w:firstLine="0" w:firstLineChars="0"/>
        <w:rPr>
          <w:rFonts w:hint="default"/>
        </w:rPr>
      </w:pPr>
    </w:p>
    <w:p w14:paraId="3BDE71FF">
      <w:pPr>
        <w:pStyle w:val="4"/>
        <w:rPr>
          <w:rFonts w:hint="default"/>
        </w:rPr>
      </w:pPr>
    </w:p>
    <w:p w14:paraId="52E6AB03">
      <w:pPr>
        <w:pStyle w:val="4"/>
        <w:rPr>
          <w:rFonts w:hint="default"/>
        </w:rPr>
      </w:pPr>
      <w:r>
        <w:rPr>
          <w:rFonts w:hint="default"/>
        </w:rPr>
        <w:t>BranchTests (тестирование управления ветками)</w:t>
      </w:r>
    </w:p>
    <w:p w14:paraId="1D99BBCF">
      <w:pPr>
        <w:pStyle w:val="4"/>
        <w:rPr>
          <w:rFonts w:hint="default"/>
        </w:rPr>
      </w:pPr>
      <w:r>
        <w:rPr>
          <w:rFonts w:hint="default"/>
        </w:rPr>
        <w:t>Класс содержит тесты для проверки полного жизненного цикла веток в репозитории.</w:t>
      </w:r>
    </w:p>
    <w:p w14:paraId="7BA8F988">
      <w:pPr>
        <w:pStyle w:val="4"/>
        <w:rPr>
          <w:rFonts w:hint="default"/>
        </w:rPr>
      </w:pPr>
      <w:r>
        <w:rPr>
          <w:rFonts w:hint="default"/>
        </w:rPr>
        <w:t>- createNewBranchTest() – тест создания новой ветки. Открывает целевой репозиторий, переходит на страницу управления ветками, инициирует создание новой ветки с уникальным именем, подтверждает операцию и проверяет появление ветки в общем списке.</w:t>
      </w:r>
    </w:p>
    <w:p w14:paraId="180A071D">
      <w:pPr>
        <w:pStyle w:val="4"/>
        <w:rPr>
          <w:rFonts w:hint="default"/>
        </w:rPr>
      </w:pPr>
      <w:r>
        <w:rPr>
          <w:rFonts w:hint="default"/>
        </w:rPr>
        <w:t>- deleteBranchTest() – тест удаления ветки. Переходит на страницу управления ветками, выполняет удаление ранее созданной ветки, обновляет страницу и проверяет отсутствие ветки в списке.</w:t>
      </w:r>
    </w:p>
    <w:p w14:paraId="27542B2A">
      <w:pPr>
        <w:pStyle w:val="4"/>
        <w:rPr>
          <w:rFonts w:hint="default"/>
        </w:rPr>
      </w:pPr>
    </w:p>
    <w:p w14:paraId="4C4FC4CB">
      <w:pPr>
        <w:pStyle w:val="4"/>
        <w:rPr>
          <w:rFonts w:hint="default"/>
        </w:rPr>
      </w:pPr>
      <w:r>
        <w:rPr>
          <w:rFonts w:hint="default"/>
        </w:rPr>
        <w:t>FileTest (тестирование управления файлами)</w:t>
      </w:r>
    </w:p>
    <w:p w14:paraId="5CC5329F">
      <w:pPr>
        <w:pStyle w:val="4"/>
        <w:rPr>
          <w:rFonts w:hint="default"/>
        </w:rPr>
      </w:pPr>
      <w:r>
        <w:rPr>
          <w:rFonts w:hint="default"/>
        </w:rPr>
        <w:t>Класс содержит тесты для проверки создания и удаления файлов в репозитории. Тесты выполняются последовательно с использованием аннотации @Order.</w:t>
      </w:r>
    </w:p>
    <w:p w14:paraId="2126125C">
      <w:pPr>
        <w:pStyle w:val="4"/>
        <w:rPr>
          <w:rFonts w:hint="default"/>
        </w:rPr>
      </w:pPr>
      <w:r>
        <w:rPr>
          <w:rFonts w:hint="default"/>
        </w:rPr>
        <w:t>- createFileTest() – тест создания файла. Открывает целевой репозиторий, через меню "Add file" выбирает опцию создания нового файла, вводит уникальное имя и содержимое, подтверждает коммит через модальное окно и проверяет появление файла в списке репозитория.</w:t>
      </w:r>
    </w:p>
    <w:p w14:paraId="5C7459E5">
      <w:pPr>
        <w:pStyle w:val="4"/>
        <w:rPr>
          <w:rFonts w:hint="default"/>
        </w:rPr>
      </w:pPr>
      <w:r>
        <w:rPr>
          <w:rFonts w:hint="default"/>
        </w:rPr>
        <w:t>-</w:t>
      </w:r>
      <w:r>
        <w:rPr>
          <w:rFonts w:hint="default"/>
          <w:lang w:val="ru-RU"/>
        </w:rPr>
        <w:t xml:space="preserve"> </w:t>
      </w:r>
      <w:r>
        <w:rPr>
          <w:rFonts w:hint="default"/>
        </w:rPr>
        <w:t>deleteFileTest() – тест удаления файла. Открывает репозиторий, проверяет существование файла, переходит на его страницу, через меню "More options" выбирает опцию удаления, подтверждает операцию и проверяет отсутствие файла в списке.</w:t>
      </w:r>
    </w:p>
    <w:p w14:paraId="15389720">
      <w:pPr>
        <w:pStyle w:val="4"/>
        <w:ind w:left="0" w:leftChars="0" w:firstLine="0" w:firstLineChars="0"/>
        <w:rPr>
          <w:rFonts w:hint="default"/>
        </w:rPr>
      </w:pPr>
    </w:p>
    <w:p w14:paraId="57646051">
      <w:pPr>
        <w:pStyle w:val="4"/>
        <w:rPr>
          <w:rFonts w:hint="default"/>
        </w:rPr>
      </w:pPr>
      <w:r>
        <w:rPr>
          <w:rFonts w:hint="default"/>
        </w:rPr>
        <w:t>PullRequestTests (тестирование управления Pull Request'ами)</w:t>
      </w:r>
    </w:p>
    <w:p w14:paraId="72397262">
      <w:pPr>
        <w:pStyle w:val="4"/>
        <w:rPr>
          <w:rFonts w:hint="default"/>
        </w:rPr>
      </w:pPr>
      <w:r>
        <w:rPr>
          <w:rFonts w:hint="default"/>
        </w:rPr>
        <w:t>Класс содержит тесты для проверки создания и закрытия запросов на слияние. Тесты выполняются последовательно.</w:t>
      </w:r>
    </w:p>
    <w:p w14:paraId="472B0EA2">
      <w:pPr>
        <w:pStyle w:val="4"/>
        <w:rPr>
          <w:rFonts w:hint="default"/>
        </w:rPr>
      </w:pPr>
      <w:r>
        <w:rPr>
          <w:rFonts w:hint="default"/>
        </w:rPr>
        <w:t>- createPullRequestTest() – тест создания Pull Request'а. Открывает репозиторий, переходит к существующей ветке, создает новый файл в этой ветке, переходит в раздел управления Pull Request'ами, инициирует создание нового запроса с выбором базовой ветки и ветки для сравнения, подтверждает создание и проверяет наличие созданного запроса в общем списке.</w:t>
      </w:r>
    </w:p>
    <w:p w14:paraId="6AB9AB38">
      <w:pPr>
        <w:pStyle w:val="4"/>
        <w:rPr>
          <w:rFonts w:hint="default"/>
        </w:rPr>
      </w:pPr>
      <w:r>
        <w:rPr>
          <w:rFonts w:hint="default"/>
        </w:rPr>
        <w:t>- closePullRequestTest() – тест закрытия Pull Request'а. Переходит на страницу созданного запроса, выбирает операцию закрытия и проверяет корректное отображение статуса "Closed" на странице запроса.</w:t>
      </w:r>
    </w:p>
    <w:p w14:paraId="5BCA4F29">
      <w:pPr>
        <w:pStyle w:val="4"/>
        <w:rPr>
          <w:rFonts w:hint="default"/>
        </w:rPr>
      </w:pPr>
    </w:p>
    <w:p w14:paraId="4BB37D77">
      <w:pPr>
        <w:pStyle w:val="4"/>
        <w:rPr>
          <w:rFonts w:hint="default"/>
        </w:rPr>
      </w:pPr>
      <w:r>
        <w:rPr>
          <w:rFonts w:hint="default"/>
        </w:rPr>
        <w:t>Общее описание архитектуры</w:t>
      </w:r>
    </w:p>
    <w:p w14:paraId="27030949">
      <w:pPr>
        <w:pStyle w:val="4"/>
        <w:rPr>
          <w:rFonts w:hint="default"/>
        </w:rPr>
      </w:pPr>
      <w:r>
        <w:rPr>
          <w:rFonts w:hint="default"/>
        </w:rPr>
        <w:t>Все тесты наследуются от базового класса `BaseTest`, который предоставляет:</w:t>
      </w:r>
    </w:p>
    <w:p w14:paraId="4771FCA4">
      <w:pPr>
        <w:pStyle w:val="4"/>
        <w:rPr>
          <w:rFonts w:hint="default"/>
        </w:rPr>
      </w:pPr>
      <w:r>
        <w:rPr>
          <w:rFonts w:hint="default"/>
        </w:rPr>
        <w:t>- loginViaCookies() – метод для авторизации через cookies, ускоряющий выполнение тестов;</w:t>
      </w:r>
    </w:p>
    <w:p w14:paraId="0072E716">
      <w:pPr>
        <w:pStyle w:val="4"/>
        <w:rPr>
          <w:rFonts w:hint="default"/>
        </w:rPr>
      </w:pPr>
      <w:r>
        <w:rPr>
          <w:rFonts w:hint="default"/>
        </w:rPr>
        <w:t>- поле RUN_ID – генератор уникальных идентификаторов для имен создаваемых объектов, предотвращающий конфликты при параллельном запуске.</w:t>
      </w:r>
    </w:p>
    <w:p w14:paraId="05261437">
      <w:pPr>
        <w:pStyle w:val="4"/>
        <w:rPr>
          <w:rFonts w:hint="default"/>
        </w:rPr>
      </w:pPr>
    </w:p>
    <w:p w14:paraId="2DC328E6">
      <w:pPr>
        <w:pStyle w:val="4"/>
        <w:rPr>
          <w:rFonts w:hint="default"/>
        </w:rPr>
      </w:pPr>
      <w:r>
        <w:rPr>
          <w:rFonts w:hint="default"/>
        </w:rPr>
        <w:t>Тесты используют страницы, реализованные по паттерну Page Object Model, что обеспечивает разделение логики тестов и деталей реализации элементов страниц. Каждый тест включает шаги по навигации, выполнению действий и проверке ожидаемых результатов с использованием Assertions.</w:t>
      </w:r>
    </w:p>
    <w:p w14:paraId="35793B38">
      <w:pPr>
        <w:pStyle w:val="4"/>
      </w:pPr>
      <w:r>
        <w:rPr>
          <w:rFonts w:hint="default"/>
          <w:lang w:val="en-US"/>
        </w:rPr>
        <w:t xml:space="preserve">UML </w:t>
      </w:r>
      <w:r>
        <w:rPr>
          <w:rFonts w:hint="default"/>
          <w:lang w:val="ru-RU"/>
        </w:rPr>
        <w:t>диаграмму реализованных классов можно увидеть на рис. 24</w:t>
      </w:r>
      <w:r>
        <w:rPr>
          <w:rFonts w:hint="default"/>
        </w:rPr>
        <w:br w:type="textWrapping"/>
      </w:r>
      <w:r>
        <w:drawing>
          <wp:inline distT="0" distB="0" distL="114300" distR="114300">
            <wp:extent cx="5939790" cy="2668270"/>
            <wp:effectExtent l="0" t="0" r="3810" b="13970"/>
            <wp:docPr id="28"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 5"/>
                    <pic:cNvPicPr>
                      <a:picLocks noChangeAspect="1"/>
                    </pic:cNvPicPr>
                  </pic:nvPicPr>
                  <pic:blipFill>
                    <a:blip r:embed="rId30"/>
                    <a:stretch>
                      <a:fillRect/>
                    </a:stretch>
                  </pic:blipFill>
                  <pic:spPr>
                    <a:xfrm>
                      <a:off x="0" y="0"/>
                      <a:ext cx="5939790" cy="2668270"/>
                    </a:xfrm>
                    <a:prstGeom prst="rect">
                      <a:avLst/>
                    </a:prstGeom>
                    <a:noFill/>
                    <a:ln>
                      <a:noFill/>
                    </a:ln>
                  </pic:spPr>
                </pic:pic>
              </a:graphicData>
            </a:graphic>
          </wp:inline>
        </w:drawing>
      </w:r>
    </w:p>
    <w:p w14:paraId="675DFB32">
      <w:pPr>
        <w:pStyle w:val="38"/>
        <w:bidi w:val="0"/>
      </w:pPr>
      <w:r>
        <w:rPr>
          <w:lang w:val="ru-RU"/>
        </w:rPr>
        <w:t>Рисунок</w:t>
      </w:r>
      <w:r>
        <w:rPr>
          <w:rFonts w:hint="default"/>
          <w:lang w:val="ru-RU"/>
        </w:rPr>
        <w:t xml:space="preserve"> 24 - </w:t>
      </w:r>
      <w:r>
        <w:rPr>
          <w:rFonts w:hint="default"/>
          <w:lang w:val="en-US"/>
        </w:rPr>
        <w:t xml:space="preserve">UML </w:t>
      </w:r>
      <w:r>
        <w:rPr>
          <w:rFonts w:hint="default"/>
          <w:lang w:val="ru-RU"/>
        </w:rPr>
        <w:t>диаграмма классов</w:t>
      </w:r>
    </w:p>
    <w:p w14:paraId="0BB2704A">
      <w:pPr>
        <w:pStyle w:val="22"/>
        <w:numPr>
          <w:ilvl w:val="0"/>
          <w:numId w:val="0"/>
        </w:numPr>
        <w:ind w:left="1069" w:firstLine="0"/>
      </w:pPr>
      <w:r>
        <w:br w:type="page"/>
      </w:r>
    </w:p>
    <w:p w14:paraId="160C768B">
      <w:pPr>
        <w:pStyle w:val="3"/>
        <w:numPr>
          <w:ilvl w:val="1"/>
          <w:numId w:val="2"/>
        </w:numPr>
        <w:spacing w:before="0" w:after="0"/>
        <w:ind w:firstLine="0"/>
        <w:rPr>
          <w:rFonts w:hint="default"/>
          <w:lang w:val="ru-RU"/>
        </w:rPr>
      </w:pPr>
      <w:bookmarkStart w:id="17" w:name="_Toc917"/>
      <w:r>
        <w:t xml:space="preserve">3 </w:t>
      </w:r>
      <w:r>
        <w:rPr>
          <w:lang w:val="ru-RU"/>
        </w:rPr>
        <w:t>ИСПОЛЬЗУЕМЫЕ</w:t>
      </w:r>
      <w:r>
        <w:rPr>
          <w:rFonts w:hint="default"/>
          <w:lang w:val="ru-RU"/>
        </w:rPr>
        <w:t xml:space="preserve"> ТЕХНОЛОГИИ</w:t>
      </w:r>
      <w:bookmarkEnd w:id="17"/>
    </w:p>
    <w:p w14:paraId="40A0879A">
      <w:pPr>
        <w:pStyle w:val="4"/>
        <w:rPr>
          <w:rFonts w:hint="default"/>
          <w:lang w:val="ru-RU"/>
        </w:rPr>
      </w:pPr>
      <w:r>
        <w:rPr>
          <w:rFonts w:hint="default"/>
          <w:lang w:val="ru-RU"/>
        </w:rPr>
        <w:t>В рамках данной работы мной были разработаны автоматизированные тесты для проверки функциональности управления ветками и Pull Request'ами в веб-интерфейсе GitHub. Тесты реализованы с использованием фреймворков Selenide и JUnit 5 на основе паттерна Page Object Model.</w:t>
      </w:r>
    </w:p>
    <w:p w14:paraId="797B430E">
      <w:pPr>
        <w:pStyle w:val="4"/>
        <w:rPr>
          <w:rFonts w:hint="default"/>
          <w:lang w:val="ru-RU"/>
        </w:rPr>
      </w:pPr>
    </w:p>
    <w:p w14:paraId="351E647E">
      <w:pPr>
        <w:pStyle w:val="5"/>
        <w:bidi w:val="0"/>
        <w:rPr>
          <w:rFonts w:hint="default"/>
          <w:lang w:val="ru-RU"/>
        </w:rPr>
      </w:pPr>
      <w:bookmarkStart w:id="18" w:name="_Toc481"/>
      <w:r>
        <w:rPr>
          <w:rFonts w:hint="default"/>
          <w:lang w:val="ru-RU"/>
        </w:rPr>
        <w:t>3.1. Тестирование управления ветками (BranchTests)</w:t>
      </w:r>
      <w:bookmarkEnd w:id="18"/>
    </w:p>
    <w:p w14:paraId="593155EC">
      <w:pPr>
        <w:pStyle w:val="4"/>
        <w:rPr>
          <w:rFonts w:hint="default"/>
          <w:lang w:val="ru-RU"/>
        </w:rPr>
      </w:pPr>
      <w:r>
        <w:rPr>
          <w:rFonts w:hint="default"/>
          <w:lang w:val="ru-RU"/>
        </w:rPr>
        <w:t>Данный класс содержит два теста, проверяющих полный жизненный цикл веток в репозитории.</w:t>
      </w:r>
    </w:p>
    <w:p w14:paraId="4E9765AD">
      <w:pPr>
        <w:pStyle w:val="4"/>
        <w:rPr>
          <w:rFonts w:hint="default"/>
          <w:lang w:val="ru-RU"/>
        </w:rPr>
      </w:pPr>
    </w:p>
    <w:p w14:paraId="07E702CE">
      <w:pPr>
        <w:pStyle w:val="4"/>
        <w:rPr>
          <w:rFonts w:hint="default"/>
          <w:lang w:val="ru-RU"/>
        </w:rPr>
      </w:pPr>
      <w:r>
        <w:rPr>
          <w:rFonts w:hint="default"/>
          <w:lang w:val="ru-RU"/>
        </w:rPr>
        <w:t>Тест createNewBranchTest() выполняет создание новой ветки. Процесс включает следующие шаги: авторизация через cookies, открытие целевого репозитория NewRepoPublic1, переход на страницу управления ветками, нажатие кнопки создания новой ветки, ввод уникального имени ветки (генерируется с использованием RUN_ID) и подтверждение создания. После выполнения всех действий проверяется, что созданная ветка отображается в общем списке веток.</w:t>
      </w:r>
    </w:p>
    <w:p w14:paraId="426C8162">
      <w:pPr>
        <w:pStyle w:val="4"/>
        <w:rPr>
          <w:rFonts w:hint="default"/>
          <w:lang w:val="ru-RU"/>
        </w:rPr>
      </w:pPr>
    </w:p>
    <w:p w14:paraId="507B49DF">
      <w:pPr>
        <w:pStyle w:val="4"/>
        <w:rPr>
          <w:rFonts w:hint="default"/>
          <w:lang w:val="ru-RU"/>
        </w:rPr>
      </w:pPr>
      <w:r>
        <w:rPr>
          <w:rFonts w:hint="default"/>
          <w:lang w:val="ru-RU"/>
        </w:rPr>
        <w:t>Тест deleteBranchTest() проверяет удаление ранее созданной ветки. Выполняется переход на страницу управления ветками, выбор ветки с заданным именем и выполнение операции удаления. После удаления страница обновляется с помощью Selenide.refresh(), после чего выполняется проверка отсутствия удаленной ветки в списке.</w:t>
      </w:r>
    </w:p>
    <w:p w14:paraId="3A7F5C6C">
      <w:pPr>
        <w:pStyle w:val="4"/>
        <w:rPr>
          <w:rFonts w:hint="default"/>
          <w:lang w:val="ru-RU"/>
        </w:rPr>
      </w:pPr>
    </w:p>
    <w:p w14:paraId="433DD276">
      <w:pPr>
        <w:pStyle w:val="4"/>
        <w:rPr>
          <w:rFonts w:hint="default"/>
          <w:lang w:val="ru-RU"/>
        </w:rPr>
      </w:pPr>
      <w:r>
        <w:rPr>
          <w:rFonts w:hint="default"/>
          <w:lang w:val="ru-RU"/>
        </w:rPr>
        <w:t>Оба теста выполняются последовательно с использованием аннотации @Order, что гарантирует наличие ветки для удаления на момент выполнения второго теста.</w:t>
      </w:r>
    </w:p>
    <w:p w14:paraId="3CAA1E1C">
      <w:pPr>
        <w:pStyle w:val="4"/>
        <w:rPr>
          <w:rFonts w:hint="default"/>
          <w:lang w:val="ru-RU"/>
        </w:rPr>
      </w:pPr>
    </w:p>
    <w:p w14:paraId="4715EFA1">
      <w:pPr>
        <w:pStyle w:val="5"/>
        <w:bidi w:val="0"/>
        <w:rPr>
          <w:rFonts w:hint="default"/>
          <w:lang w:val="ru-RU"/>
        </w:rPr>
      </w:pPr>
      <w:bookmarkStart w:id="19" w:name="_Toc6754"/>
      <w:r>
        <w:rPr>
          <w:rFonts w:hint="default"/>
          <w:lang w:val="ru-RU"/>
        </w:rPr>
        <w:t>3.2. Тестирование управления Pull Request'ами (PullRequestTests)</w:t>
      </w:r>
      <w:bookmarkEnd w:id="19"/>
    </w:p>
    <w:p w14:paraId="0C898174">
      <w:pPr>
        <w:pStyle w:val="4"/>
        <w:rPr>
          <w:rFonts w:hint="default"/>
          <w:lang w:val="ru-RU"/>
        </w:rPr>
      </w:pPr>
    </w:p>
    <w:p w14:paraId="28AB5DDD">
      <w:pPr>
        <w:pStyle w:val="4"/>
        <w:rPr>
          <w:rFonts w:hint="default"/>
          <w:lang w:val="ru-RU"/>
        </w:rPr>
      </w:pPr>
      <w:r>
        <w:rPr>
          <w:rFonts w:hint="default"/>
          <w:lang w:val="ru-RU"/>
        </w:rPr>
        <w:t>Данный класс содержит два теста, проверяющих создание и закрытие запросов на слияние.</w:t>
      </w:r>
    </w:p>
    <w:p w14:paraId="1BDBEE0B">
      <w:pPr>
        <w:pStyle w:val="4"/>
        <w:rPr>
          <w:rFonts w:hint="default"/>
          <w:lang w:val="ru-RU"/>
        </w:rPr>
      </w:pPr>
    </w:p>
    <w:p w14:paraId="1D6A39FD">
      <w:pPr>
        <w:pStyle w:val="4"/>
        <w:rPr>
          <w:rFonts w:hint="default"/>
          <w:lang w:val="ru-RU"/>
        </w:rPr>
      </w:pPr>
      <w:r>
        <w:rPr>
          <w:rFonts w:hint="default"/>
          <w:lang w:val="ru-RU"/>
        </w:rPr>
        <w:t>Тест createPullRequestTest() выполняет создание Pull Request'а между ветками. Процесс включает: авторизацию, открытие репозитория NewRepoPublic1, переход к существующей ветке NewBranch, создание нового уникального файла в этой ветке, коммит файла через модальное окно, переход на вкладку Pull Requests, нажатие кнопки создания нового PR, выбор базовой ветки (main) и ветки для сравнения (NewBranch) через выпадающие списки, подтверждение создания. После создания проверяется наличие PR с названием "New branch" в общем списке.</w:t>
      </w:r>
    </w:p>
    <w:p w14:paraId="6FDDB12B">
      <w:pPr>
        <w:pStyle w:val="4"/>
        <w:rPr>
          <w:rFonts w:hint="default"/>
          <w:lang w:val="ru-RU"/>
        </w:rPr>
      </w:pPr>
    </w:p>
    <w:p w14:paraId="2811A335">
      <w:pPr>
        <w:pStyle w:val="4"/>
        <w:rPr>
          <w:rFonts w:hint="default"/>
          <w:lang w:val="ru-RU"/>
        </w:rPr>
      </w:pPr>
      <w:r>
        <w:rPr>
          <w:rFonts w:hint="default"/>
          <w:lang w:val="ru-RU"/>
        </w:rPr>
        <w:t>Тест closePullRequestTest() проверяет закрытие созданного PR. Выполняется переход на вкладку Pull Requests, поиск PR по названию и переход на его страницу, нажатие кнопки закрытия. Проверка выполняется на странице самого PR с использованием метода isPullRequestClosed(), который проверяет отображение статуса "Closed".</w:t>
      </w:r>
    </w:p>
    <w:p w14:paraId="2A3B807F">
      <w:pPr>
        <w:pStyle w:val="4"/>
        <w:rPr>
          <w:rFonts w:hint="default"/>
          <w:lang w:val="ru-RU"/>
        </w:rPr>
      </w:pPr>
    </w:p>
    <w:p w14:paraId="753E2530">
      <w:pPr>
        <w:pStyle w:val="5"/>
        <w:bidi w:val="0"/>
        <w:rPr>
          <w:rFonts w:hint="default"/>
          <w:lang w:val="ru-RU"/>
        </w:rPr>
      </w:pPr>
      <w:bookmarkStart w:id="20" w:name="_Toc25956"/>
      <w:r>
        <w:rPr>
          <w:rFonts w:hint="default"/>
          <w:lang w:val="ru-RU"/>
        </w:rPr>
        <w:t>3.3. Процесс дебага и исправления ошибок</w:t>
      </w:r>
      <w:bookmarkEnd w:id="20"/>
    </w:p>
    <w:p w14:paraId="09E6E6D9">
      <w:pPr>
        <w:pStyle w:val="4"/>
        <w:rPr>
          <w:rFonts w:hint="default"/>
          <w:lang w:val="ru-RU"/>
        </w:rPr>
      </w:pPr>
      <w:r>
        <w:rPr>
          <w:rFonts w:hint="default"/>
          <w:lang w:val="ru-RU"/>
        </w:rPr>
        <w:t>После написания всех тестов мной был выполнен дебаг для обеспечения их корректного выполнения. В ходе работы были исправлены ошибки компиляции, выявлены и устранены логические ошибки в последовательности действий тестов и добавлены необходимые ожидания для стабильной работы тестов.</w:t>
      </w:r>
    </w:p>
    <w:p w14:paraId="261CC4FF">
      <w:pPr>
        <w:pStyle w:val="4"/>
        <w:rPr>
          <w:rFonts w:hint="default"/>
          <w:lang w:val="ru-RU"/>
        </w:rPr>
      </w:pPr>
    </w:p>
    <w:p w14:paraId="09572C8D">
      <w:pPr>
        <w:pStyle w:val="4"/>
        <w:rPr>
          <w:rFonts w:hint="default"/>
          <w:lang w:val="ru-RU"/>
        </w:rPr>
      </w:pPr>
      <w:r>
        <w:rPr>
          <w:rFonts w:hint="default"/>
          <w:lang w:val="ru-RU"/>
        </w:rPr>
        <w:t>После всех исправлений был выполнен запуск всех тестов с помощью Maven. Все тесты успешно выполнились, подтвердив корректную работу функционала управления ветками и Pull Request'ами.</w:t>
      </w:r>
    </w:p>
    <w:p w14:paraId="5A489C09">
      <w:pPr>
        <w:pStyle w:val="5"/>
        <w:numPr>
          <w:ilvl w:val="0"/>
          <w:numId w:val="0"/>
        </w:numPr>
        <w:bidi w:val="0"/>
      </w:pPr>
      <w:r>
        <w:br w:type="page"/>
      </w:r>
    </w:p>
    <w:p w14:paraId="3383C9CB">
      <w:pPr>
        <w:pStyle w:val="3"/>
        <w:numPr>
          <w:ilvl w:val="1"/>
          <w:numId w:val="2"/>
        </w:numPr>
        <w:spacing w:before="0" w:after="0"/>
        <w:ind w:firstLine="0"/>
      </w:pPr>
      <w:bookmarkStart w:id="21" w:name="_Toc6847"/>
      <w:r>
        <w:t>4 ОТЗЫВ РУКОВОДИТЕЛЯ</w:t>
      </w:r>
      <w:bookmarkEnd w:id="21"/>
    </w:p>
    <w:p w14:paraId="5B2175C6">
      <w:pPr>
        <w:pStyle w:val="4"/>
      </w:pPr>
      <w:r>
        <w:t>По результатам работы учебная практика оценена на</w:t>
      </w:r>
      <w:r>
        <w:rPr>
          <w:rFonts w:hint="default"/>
          <w:lang w:val="ru-RU"/>
        </w:rPr>
        <w:t xml:space="preserve"> отлично</w:t>
      </w:r>
      <w:r>
        <w:t>.</w:t>
      </w:r>
    </w:p>
    <w:p w14:paraId="21083459">
      <w:pPr>
        <w:pStyle w:val="4"/>
      </w:pPr>
      <w:r>
        <w:t xml:space="preserve">Отзыв руководителя с оценкой (см. рис. </w:t>
      </w:r>
      <w:r>
        <w:rPr>
          <w:rFonts w:hint="default"/>
          <w:lang w:val="ru-RU"/>
        </w:rPr>
        <w:t>25</w:t>
      </w:r>
      <w:r>
        <w:t>).</w:t>
      </w:r>
    </w:p>
    <w:p w14:paraId="4C15B800">
      <w:pPr>
        <w:pStyle w:val="4"/>
        <w:ind w:firstLine="0"/>
        <w:jc w:val="center"/>
      </w:pPr>
      <w:r>
        <w:drawing>
          <wp:inline distT="0" distB="0" distL="114300" distR="114300">
            <wp:extent cx="5940425" cy="6952615"/>
            <wp:effectExtent l="0" t="0" r="3175" b="12065"/>
            <wp:docPr id="2"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1"/>
                    <pic:cNvPicPr>
                      <a:picLocks noChangeAspect="1"/>
                    </pic:cNvPicPr>
                  </pic:nvPicPr>
                  <pic:blipFill>
                    <a:blip r:embed="rId31"/>
                    <a:stretch>
                      <a:fillRect/>
                    </a:stretch>
                  </pic:blipFill>
                  <pic:spPr>
                    <a:xfrm>
                      <a:off x="0" y="0"/>
                      <a:ext cx="5940425" cy="6952615"/>
                    </a:xfrm>
                    <a:prstGeom prst="rect">
                      <a:avLst/>
                    </a:prstGeom>
                    <a:noFill/>
                    <a:ln>
                      <a:noFill/>
                    </a:ln>
                  </pic:spPr>
                </pic:pic>
              </a:graphicData>
            </a:graphic>
          </wp:inline>
        </w:drawing>
      </w:r>
    </w:p>
    <w:p w14:paraId="4EDDAE6A">
      <w:pPr>
        <w:pStyle w:val="38"/>
        <w:rPr>
          <w:rFonts w:cs="Cambria"/>
          <w:b/>
          <w:bCs/>
          <w:caps/>
          <w:kern w:val="2"/>
          <w:highlight w:val="lightGray"/>
        </w:rPr>
      </w:pPr>
      <w:r>
        <w:t xml:space="preserve">Рисунок </w:t>
      </w:r>
      <w:r>
        <w:rPr>
          <w:rFonts w:hint="default"/>
          <w:color w:val="auto"/>
          <w:lang w:val="ru-RU"/>
        </w:rPr>
        <w:t>25</w:t>
      </w:r>
      <w:r>
        <w:t xml:space="preserve"> </w:t>
      </w:r>
      <w:r>
        <w:rPr>
          <w:lang w:val="en-US"/>
        </w:rPr>
        <w:t>-</w:t>
      </w:r>
      <w:r>
        <w:t xml:space="preserve"> Отзыв руководителя</w:t>
      </w:r>
      <w:r>
        <w:br w:type="page"/>
      </w:r>
    </w:p>
    <w:p w14:paraId="6FA55499">
      <w:pPr>
        <w:pStyle w:val="3"/>
        <w:numPr>
          <w:ilvl w:val="0"/>
          <w:numId w:val="2"/>
        </w:numPr>
        <w:spacing w:before="0" w:after="0"/>
        <w:ind w:firstLine="0"/>
        <w:rPr>
          <w:rFonts w:hint="default"/>
        </w:rPr>
      </w:pPr>
      <w:bookmarkStart w:id="22" w:name="_Toc31669"/>
      <w:r>
        <w:t>ЗАКЛЮЧЕНИЕ</w:t>
      </w:r>
      <w:bookmarkEnd w:id="22"/>
    </w:p>
    <w:p w14:paraId="18EBD432">
      <w:pPr>
        <w:pStyle w:val="4"/>
        <w:rPr>
          <w:rFonts w:hint="default"/>
        </w:rPr>
      </w:pPr>
      <w:r>
        <w:rPr>
          <w:rFonts w:hint="default"/>
        </w:rPr>
        <w:t xml:space="preserve">В ходе выполнения летней учебной практики по направлению «UI-тестирование» была достигнута поставленная цель </w:t>
      </w:r>
      <w:r>
        <w:rPr>
          <w:rFonts w:hint="default"/>
          <w:lang w:val="ru-RU"/>
        </w:rPr>
        <w:t>-</w:t>
      </w:r>
      <w:r>
        <w:rPr>
          <w:rFonts w:hint="default"/>
        </w:rPr>
        <w:t xml:space="preserve"> разработан набор автоматизированных UI-тестов для веб-приложения</w:t>
      </w:r>
      <w:r>
        <w:rPr>
          <w:rFonts w:hint="default"/>
          <w:lang w:val="ru-RU"/>
        </w:rPr>
        <w:t xml:space="preserve"> (</w:t>
      </w:r>
      <w:r>
        <w:rPr>
          <w:rFonts w:hint="default"/>
          <w:lang w:val="en-US"/>
        </w:rPr>
        <w:t>GitHub</w:t>
      </w:r>
      <w:r>
        <w:rPr>
          <w:rFonts w:hint="default"/>
          <w:lang w:val="ru-RU"/>
        </w:rPr>
        <w:t>)</w:t>
      </w:r>
      <w:r>
        <w:rPr>
          <w:rFonts w:hint="default"/>
        </w:rPr>
        <w:t xml:space="preserve"> на языке Java. В рамках работы был реализован полноценный тестовый проект, построенный на паттерне Page Object Model, что обеспечило его удобство для командной разработки.</w:t>
      </w:r>
    </w:p>
    <w:p w14:paraId="6E7553A9">
      <w:pPr>
        <w:pStyle w:val="4"/>
        <w:rPr>
          <w:rFonts w:hint="default"/>
        </w:rPr>
      </w:pPr>
      <w:r>
        <w:rPr>
          <w:rFonts w:hint="default"/>
        </w:rPr>
        <w:t>Поставленные задачи были решены в полном объёме. Разработано 8 автоматизированных тестов, покрывающих ключевые функции выбранного блока тестирования: создание репозиториев с различными настройками видимости, работу с файловой структурой (создание и удаление файлов), управление ветками (создание и удаление), а также создание и закрытие Pull Request'ов.</w:t>
      </w:r>
    </w:p>
    <w:p w14:paraId="69644EC0">
      <w:pPr>
        <w:pStyle w:val="4"/>
        <w:rPr>
          <w:rFonts w:hint="default"/>
        </w:rPr>
      </w:pPr>
      <w:r>
        <w:rPr>
          <w:rFonts w:hint="default"/>
        </w:rPr>
        <w:t xml:space="preserve">Значительное внимание было уделено созданию устойчивых XPath-выражений, позволяющих надёжно идентифицировать элементы на странице. </w:t>
      </w:r>
    </w:p>
    <w:p w14:paraId="60ECCC19">
      <w:pPr>
        <w:pStyle w:val="4"/>
        <w:rPr>
          <w:rFonts w:hint="default"/>
        </w:rPr>
      </w:pPr>
      <w:r>
        <w:rPr>
          <w:rFonts w:hint="default"/>
        </w:rPr>
        <w:t>Настроенное логирование через Log4j позволяет автоматически фиксировать все действия Selenide, что упрощает отладку и анализ результатов выполнения тестов.</w:t>
      </w:r>
    </w:p>
    <w:p w14:paraId="69856441">
      <w:pPr>
        <w:pStyle w:val="4"/>
        <w:rPr>
          <w:rFonts w:cs="Times New Roman"/>
          <w:szCs w:val="28"/>
        </w:rPr>
      </w:pPr>
      <w:r>
        <w:rPr>
          <w:rFonts w:hint="default"/>
        </w:rPr>
        <w:t>В ходе работы были освоены навыки командной разработки, работы с системой контроля версий Git, написания автотестов на Java. Получен практический опыт применения паттерна Page Object Model, работы с XPath и настройки логирования. Результаты работы подтверждены успешным прохождением всех тестов, что свидетельствует о корректности реализованных проверок.</w:t>
      </w:r>
      <w:r>
        <w:br w:type="page"/>
      </w:r>
    </w:p>
    <w:p w14:paraId="67DF7C52">
      <w:pPr>
        <w:pStyle w:val="3"/>
        <w:numPr>
          <w:ilvl w:val="0"/>
          <w:numId w:val="2"/>
        </w:numPr>
        <w:spacing w:before="0" w:after="0"/>
        <w:ind w:firstLine="0"/>
        <w:rPr>
          <w:rFonts w:cs="Times New Roman"/>
        </w:rPr>
      </w:pPr>
      <w:bookmarkStart w:id="23" w:name="_Toc73173388"/>
      <w:bookmarkStart w:id="24" w:name="_Toc18738"/>
      <w:r>
        <w:rPr>
          <w:rFonts w:cs="Times New Roman"/>
        </w:rPr>
        <w:t>СПИСОК ИСПОЛЬЗОВАННЫХ ИСТОЧНИКОВ</w:t>
      </w:r>
      <w:bookmarkEnd w:id="23"/>
      <w:bookmarkEnd w:id="24"/>
      <w:r>
        <w:rPr>
          <w:rFonts w:cs="Times New Roman"/>
        </w:rPr>
        <w:t xml:space="preserve"> </w:t>
      </w:r>
    </w:p>
    <w:p w14:paraId="6C2163FB">
      <w:pPr>
        <w:pStyle w:val="4"/>
        <w:numPr>
          <w:ilvl w:val="0"/>
          <w:numId w:val="6"/>
        </w:numPr>
      </w:pPr>
      <w:r>
        <w:rPr>
          <w:rFonts w:hint="default"/>
        </w:rPr>
        <w:t xml:space="preserve">Java. Базовый курс [Электронный ресурс]. URL: https://stepik.org/course/187/info (дата обращения: </w:t>
      </w:r>
      <w:r>
        <w:rPr>
          <w:rFonts w:hint="default"/>
          <w:lang w:val="en-US"/>
        </w:rPr>
        <w:t>08</w:t>
      </w:r>
      <w:r>
        <w:rPr>
          <w:rFonts w:hint="default"/>
        </w:rPr>
        <w:t>.07.2026).</w:t>
      </w:r>
    </w:p>
    <w:p w14:paraId="7518D673">
      <w:pPr>
        <w:pStyle w:val="4"/>
        <w:numPr>
          <w:ilvl w:val="0"/>
          <w:numId w:val="6"/>
        </w:numPr>
      </w:pPr>
      <w:r>
        <w:rPr>
          <w:rFonts w:hint="default"/>
        </w:rPr>
        <w:t xml:space="preserve">Apache Maven Project [Электронный ресурс]. URL: https://maven.apache.org (дата обращения: </w:t>
      </w:r>
      <w:r>
        <w:rPr>
          <w:rFonts w:hint="default"/>
          <w:lang w:val="en-US"/>
        </w:rPr>
        <w:t>09</w:t>
      </w:r>
      <w:r>
        <w:rPr>
          <w:rFonts w:hint="default"/>
        </w:rPr>
        <w:t>.07.2026).</w:t>
      </w:r>
    </w:p>
    <w:p w14:paraId="508CBCDF">
      <w:pPr>
        <w:pStyle w:val="4"/>
        <w:numPr>
          <w:ilvl w:val="0"/>
          <w:numId w:val="6"/>
        </w:numPr>
      </w:pPr>
      <w:r>
        <w:rPr>
          <w:rFonts w:hint="default"/>
        </w:rPr>
        <w:t>JUnit [Электронный ресурс]. URL: https://junit.org (дата обращения: 1</w:t>
      </w:r>
      <w:r>
        <w:rPr>
          <w:rFonts w:hint="default"/>
          <w:lang w:val="en-US"/>
        </w:rPr>
        <w:t>1</w:t>
      </w:r>
      <w:r>
        <w:rPr>
          <w:rFonts w:hint="default"/>
        </w:rPr>
        <w:t>.07.2026).</w:t>
      </w:r>
    </w:p>
    <w:p w14:paraId="295EF5C8">
      <w:pPr>
        <w:pStyle w:val="4"/>
        <w:numPr>
          <w:ilvl w:val="0"/>
          <w:numId w:val="6"/>
        </w:numPr>
      </w:pPr>
      <w:r>
        <w:rPr>
          <w:rFonts w:hint="default"/>
        </w:rPr>
        <w:t xml:space="preserve">Selenide [Электронный ресурс]. URL: https://selenide.org (дата обращения: </w:t>
      </w:r>
      <w:r>
        <w:rPr>
          <w:rFonts w:hint="default"/>
          <w:lang w:val="en-US"/>
        </w:rPr>
        <w:t>09</w:t>
      </w:r>
      <w:r>
        <w:rPr>
          <w:rFonts w:hint="default"/>
        </w:rPr>
        <w:t>.07.2026).</w:t>
      </w:r>
    </w:p>
    <w:p w14:paraId="6D6074D0">
      <w:pPr>
        <w:pStyle w:val="4"/>
        <w:numPr>
          <w:ilvl w:val="0"/>
          <w:numId w:val="6"/>
        </w:numPr>
      </w:pPr>
      <w:r>
        <w:rPr>
          <w:rFonts w:hint="default"/>
        </w:rPr>
        <w:t>Github-Testing-Project [Электронный ресурс] : летняя учебная практика 2026, UI-Тестирование GitHub. URL: https://github.com/Skripnikova-D/Github-Testing-Project (дата обращения: 12.07.2026).</w:t>
      </w:r>
    </w:p>
    <w:p w14:paraId="172D2101">
      <w:pPr>
        <w:numPr>
          <w:ilvl w:val="0"/>
          <w:numId w:val="0"/>
        </w:numPr>
        <w:ind w:left="0" w:firstLine="0"/>
        <w:outlineLvl w:val="0"/>
        <w:rPr>
          <w:rFonts w:hint="default"/>
          <w:lang w:val="ru-RU"/>
        </w:rPr>
      </w:pPr>
    </w:p>
    <w:sectPr>
      <w:footerReference r:id="rId6" w:type="first"/>
      <w:footerReference r:id="rId4" w:type="default"/>
      <w:footerReference r:id="rId5" w:type="even"/>
      <w:pgSz w:w="11906" w:h="16838"/>
      <w:pgMar w:top="1134" w:right="850" w:bottom="1134" w:left="1701" w:header="0" w:footer="708" w:gutter="0"/>
      <w:pgNumType w:fmt="decimal"/>
      <w:cols w:space="720" w:num="1"/>
      <w:formProt w:val="0"/>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erif CJK SC">
    <w:altName w:val="SimSun"/>
    <w:panose1 w:val="00000000000000000000"/>
    <w:charset w:val="86"/>
    <w:family w:val="auto"/>
    <w:pitch w:val="default"/>
    <w:sig w:usb0="00000000" w:usb1="00000000" w:usb2="00000000" w:usb3="00000000" w:csb0="00000000" w:csb1="00000000"/>
  </w:font>
  <w:font w:name="Lohit Devanagar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CC"/>
    <w:family w:val="roman"/>
    <w:pitch w:val="default"/>
    <w:sig w:usb0="E00006FF" w:usb1="420024FF" w:usb2="02000000" w:usb3="00000000" w:csb0="2000019F" w:csb1="00000000"/>
  </w:font>
  <w:font w:name="Mangal">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Liberation Sans">
    <w:altName w:val="Arial"/>
    <w:panose1 w:val="00000000000000000000"/>
    <w:charset w:val="CC"/>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黑体">
    <w:altName w:val="SimSun"/>
    <w:panose1 w:val="00000000000000000000"/>
    <w:charset w:val="00"/>
    <w:family w:val="auto"/>
    <w:pitch w:val="default"/>
    <w:sig w:usb0="00000000" w:usb1="00000000" w:usb2="00000000" w:usb3="00000000" w:csb0="00000000" w:csb1="00000000"/>
  </w:font>
  <w:font w:name="serif">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A21C8C">
    <w:pPr>
      <w:jc w:val="center"/>
      <w:rPr>
        <w:rStyle w:val="12"/>
      </w:rPr>
    </w:pPr>
  </w:p>
  <w:p w14:paraId="6FED5737">
    <w:pPr>
      <w:ind w:right="360"/>
      <w:jc w:val="center"/>
      <w:rPr>
        <w:rStyle w:val="12"/>
      </w:rPr>
    </w:pPr>
    <w:r>
      <w:rPr>
        <w:rStyle w:val="12"/>
      </w:rPr>
      <w:fldChar w:fldCharType="begin"/>
    </w:r>
    <w:r>
      <w:rPr>
        <w:rStyle w:val="12"/>
      </w:rPr>
      <w:instrText xml:space="preserve"> PAGE </w:instrText>
    </w:r>
    <w:r>
      <w:rPr>
        <w:rStyle w:val="12"/>
      </w:rPr>
      <w:fldChar w:fldCharType="separate"/>
    </w:r>
    <w:r>
      <w:rPr>
        <w:rStyle w:val="12"/>
      </w:rPr>
      <w:t>15</w:t>
    </w:r>
    <w:r>
      <w:rPr>
        <w:rStyle w:val="1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1B9651">
    <w:pPr>
      <w:pStyle w:val="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9D9779">
    <w:pPr>
      <w:jc w:val="center"/>
    </w:pPr>
  </w:p>
  <w:p w14:paraId="4F608A9A">
    <w:pPr>
      <w:ind w:right="36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7A214E"/>
    <w:multiLevelType w:val="multilevel"/>
    <w:tmpl w:val="8E7A214E"/>
    <w:lvl w:ilvl="0" w:tentative="0">
      <w:start w:val="1"/>
      <w:numFmt w:val="decimal"/>
      <w:lvlText w:val="%1."/>
      <w:lvlJc w:val="left"/>
      <w:pPr>
        <w:tabs>
          <w:tab w:val="left" w:pos="0"/>
        </w:tabs>
        <w:ind w:left="720" w:hanging="720"/>
      </w:pPr>
    </w:lvl>
    <w:lvl w:ilvl="1" w:tentative="0">
      <w:start w:val="1"/>
      <w:numFmt w:val="lowerLetter"/>
      <w:lvlText w:val="%2."/>
      <w:lvlJc w:val="left"/>
      <w:pPr>
        <w:tabs>
          <w:tab w:val="left" w:pos="0"/>
        </w:tabs>
        <w:ind w:left="1440" w:hanging="360"/>
      </w:pPr>
    </w:lvl>
    <w:lvl w:ilvl="2" w:tentative="0">
      <w:start w:val="1"/>
      <w:numFmt w:val="lowerRoman"/>
      <w:lvlText w:val="%3."/>
      <w:lvlJc w:val="right"/>
      <w:pPr>
        <w:tabs>
          <w:tab w:val="left" w:pos="0"/>
        </w:tabs>
        <w:ind w:left="2160" w:hanging="180"/>
      </w:pPr>
    </w:lvl>
    <w:lvl w:ilvl="3" w:tentative="0">
      <w:start w:val="1"/>
      <w:numFmt w:val="decimal"/>
      <w:lvlText w:val="%4."/>
      <w:lvlJc w:val="left"/>
      <w:pPr>
        <w:tabs>
          <w:tab w:val="left" w:pos="0"/>
        </w:tabs>
        <w:ind w:left="2880" w:hanging="360"/>
      </w:pPr>
    </w:lvl>
    <w:lvl w:ilvl="4" w:tentative="0">
      <w:start w:val="1"/>
      <w:numFmt w:val="lowerLetter"/>
      <w:lvlText w:val="%5."/>
      <w:lvlJc w:val="left"/>
      <w:pPr>
        <w:tabs>
          <w:tab w:val="left" w:pos="0"/>
        </w:tabs>
        <w:ind w:left="3600" w:hanging="360"/>
      </w:pPr>
    </w:lvl>
    <w:lvl w:ilvl="5" w:tentative="0">
      <w:start w:val="1"/>
      <w:numFmt w:val="lowerRoman"/>
      <w:lvlText w:val="%6."/>
      <w:lvlJc w:val="right"/>
      <w:pPr>
        <w:tabs>
          <w:tab w:val="left" w:pos="0"/>
        </w:tabs>
        <w:ind w:left="4320" w:hanging="180"/>
      </w:pPr>
    </w:lvl>
    <w:lvl w:ilvl="6" w:tentative="0">
      <w:start w:val="1"/>
      <w:numFmt w:val="decimal"/>
      <w:lvlText w:val="%7."/>
      <w:lvlJc w:val="left"/>
      <w:pPr>
        <w:tabs>
          <w:tab w:val="left" w:pos="0"/>
        </w:tabs>
        <w:ind w:left="5040" w:hanging="360"/>
      </w:pPr>
    </w:lvl>
    <w:lvl w:ilvl="7" w:tentative="0">
      <w:start w:val="1"/>
      <w:numFmt w:val="lowerLetter"/>
      <w:lvlText w:val="%8."/>
      <w:lvlJc w:val="left"/>
      <w:pPr>
        <w:tabs>
          <w:tab w:val="left" w:pos="0"/>
        </w:tabs>
        <w:ind w:left="5760" w:hanging="360"/>
      </w:pPr>
    </w:lvl>
    <w:lvl w:ilvl="8" w:tentative="0">
      <w:start w:val="1"/>
      <w:numFmt w:val="lowerRoman"/>
      <w:lvlText w:val="%9."/>
      <w:lvlJc w:val="right"/>
      <w:pPr>
        <w:tabs>
          <w:tab w:val="left" w:pos="0"/>
        </w:tabs>
        <w:ind w:left="6480" w:hanging="180"/>
      </w:pPr>
    </w:lvl>
  </w:abstractNum>
  <w:abstractNum w:abstractNumId="1">
    <w:nsid w:val="CF092B84"/>
    <w:multiLevelType w:val="multilevel"/>
    <w:tmpl w:val="CF092B84"/>
    <w:lvl w:ilvl="0" w:tentative="0">
      <w:start w:val="1"/>
      <w:numFmt w:val="none"/>
      <w:pStyle w:val="5"/>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abstractNum w:abstractNumId="2">
    <w:nsid w:val="E6A6F4BA"/>
    <w:multiLevelType w:val="multilevel"/>
    <w:tmpl w:val="E6A6F4BA"/>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abstractNum w:abstractNumId="4">
    <w:nsid w:val="4D2667AE"/>
    <w:multiLevelType w:val="singleLevel"/>
    <w:tmpl w:val="4D2667AE"/>
    <w:lvl w:ilvl="0" w:tentative="0">
      <w:start w:val="1"/>
      <w:numFmt w:val="bullet"/>
      <w:lvlText w:val=""/>
      <w:lvlJc w:val="left"/>
      <w:pPr>
        <w:tabs>
          <w:tab w:val="left" w:pos="709"/>
        </w:tabs>
        <w:ind w:left="709" w:leftChars="0" w:firstLine="0" w:firstLineChars="0"/>
      </w:pPr>
      <w:rPr>
        <w:rFonts w:hint="default" w:ascii="Wingdings" w:hAnsi="Wingdings"/>
        <w:sz w:val="18"/>
        <w:szCs w:val="18"/>
      </w:rPr>
    </w:lvl>
  </w:abstractNum>
  <w:abstractNum w:abstractNumId="5">
    <w:nsid w:val="59ADCABA"/>
    <w:multiLevelType w:val="multilevel"/>
    <w:tmpl w:val="59ADCABA"/>
    <w:lvl w:ilvl="0" w:tentative="0">
      <w:start w:val="1"/>
      <w:numFmt w:val="bullet"/>
      <w:pStyle w:val="22"/>
      <w:lvlText w:val=""/>
      <w:lvlJc w:val="left"/>
      <w:pPr>
        <w:tabs>
          <w:tab w:val="left" w:pos="0"/>
        </w:tabs>
        <w:ind w:left="1429" w:hanging="360"/>
      </w:pPr>
      <w:rPr>
        <w:rFonts w:hint="default" w:ascii="Symbol" w:hAnsi="Symbol" w:cs="Symbol"/>
      </w:rPr>
    </w:lvl>
    <w:lvl w:ilvl="1" w:tentative="0">
      <w:start w:val="1"/>
      <w:numFmt w:val="bullet"/>
      <w:lvlText w:val="o"/>
      <w:lvlJc w:val="left"/>
      <w:pPr>
        <w:tabs>
          <w:tab w:val="left" w:pos="0"/>
        </w:tabs>
        <w:ind w:left="2149" w:hanging="360"/>
      </w:pPr>
      <w:rPr>
        <w:rFonts w:hint="default" w:ascii="Courier New" w:hAnsi="Courier New" w:cs="Courier New"/>
      </w:rPr>
    </w:lvl>
    <w:lvl w:ilvl="2" w:tentative="0">
      <w:start w:val="1"/>
      <w:numFmt w:val="bullet"/>
      <w:lvlText w:val=""/>
      <w:lvlJc w:val="left"/>
      <w:pPr>
        <w:tabs>
          <w:tab w:val="left" w:pos="0"/>
        </w:tabs>
        <w:ind w:left="2869" w:hanging="360"/>
      </w:pPr>
      <w:rPr>
        <w:rFonts w:hint="default" w:ascii="Wingdings" w:hAnsi="Wingdings" w:cs="Wingdings"/>
      </w:rPr>
    </w:lvl>
    <w:lvl w:ilvl="3" w:tentative="0">
      <w:start w:val="1"/>
      <w:numFmt w:val="bullet"/>
      <w:lvlText w:val=""/>
      <w:lvlJc w:val="left"/>
      <w:pPr>
        <w:tabs>
          <w:tab w:val="left" w:pos="0"/>
        </w:tabs>
        <w:ind w:left="3589" w:hanging="360"/>
      </w:pPr>
      <w:rPr>
        <w:rFonts w:hint="default" w:ascii="Symbol" w:hAnsi="Symbol" w:cs="Symbol"/>
      </w:rPr>
    </w:lvl>
    <w:lvl w:ilvl="4" w:tentative="0">
      <w:start w:val="1"/>
      <w:numFmt w:val="bullet"/>
      <w:lvlText w:val="o"/>
      <w:lvlJc w:val="left"/>
      <w:pPr>
        <w:tabs>
          <w:tab w:val="left" w:pos="0"/>
        </w:tabs>
        <w:ind w:left="4309" w:hanging="360"/>
      </w:pPr>
      <w:rPr>
        <w:rFonts w:hint="default" w:ascii="Courier New" w:hAnsi="Courier New" w:cs="Courier New"/>
      </w:rPr>
    </w:lvl>
    <w:lvl w:ilvl="5" w:tentative="0">
      <w:start w:val="1"/>
      <w:numFmt w:val="bullet"/>
      <w:lvlText w:val=""/>
      <w:lvlJc w:val="left"/>
      <w:pPr>
        <w:tabs>
          <w:tab w:val="left" w:pos="0"/>
        </w:tabs>
        <w:ind w:left="5029" w:hanging="360"/>
      </w:pPr>
      <w:rPr>
        <w:rFonts w:hint="default" w:ascii="Wingdings" w:hAnsi="Wingdings" w:cs="Wingdings"/>
      </w:rPr>
    </w:lvl>
    <w:lvl w:ilvl="6" w:tentative="0">
      <w:start w:val="1"/>
      <w:numFmt w:val="bullet"/>
      <w:lvlText w:val=""/>
      <w:lvlJc w:val="left"/>
      <w:pPr>
        <w:tabs>
          <w:tab w:val="left" w:pos="0"/>
        </w:tabs>
        <w:ind w:left="5749" w:hanging="360"/>
      </w:pPr>
      <w:rPr>
        <w:rFonts w:hint="default" w:ascii="Symbol" w:hAnsi="Symbol" w:cs="Symbol"/>
      </w:rPr>
    </w:lvl>
    <w:lvl w:ilvl="7" w:tentative="0">
      <w:start w:val="1"/>
      <w:numFmt w:val="bullet"/>
      <w:lvlText w:val="o"/>
      <w:lvlJc w:val="left"/>
      <w:pPr>
        <w:tabs>
          <w:tab w:val="left" w:pos="0"/>
        </w:tabs>
        <w:ind w:left="6469" w:hanging="360"/>
      </w:pPr>
      <w:rPr>
        <w:rFonts w:hint="default" w:ascii="Courier New" w:hAnsi="Courier New" w:cs="Courier New"/>
      </w:rPr>
    </w:lvl>
    <w:lvl w:ilvl="8" w:tentative="0">
      <w:start w:val="1"/>
      <w:numFmt w:val="bullet"/>
      <w:lvlText w:val=""/>
      <w:lvlJc w:val="left"/>
      <w:pPr>
        <w:tabs>
          <w:tab w:val="left" w:pos="0"/>
        </w:tabs>
        <w:ind w:left="7189" w:hanging="360"/>
      </w:pPr>
      <w:rPr>
        <w:rFonts w:hint="default" w:ascii="Wingdings" w:hAnsi="Wingdings" w:cs="Wingdings"/>
      </w:rPr>
    </w:lvl>
  </w:abstractNum>
  <w:num w:numId="1">
    <w:abstractNumId w:val="3"/>
  </w:num>
  <w:num w:numId="2">
    <w:abstractNumId w:val="1"/>
  </w:num>
  <w:num w:numId="3">
    <w:abstractNumId w:val="5"/>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bordersDoNotSurroundHeader w:val="0"/>
  <w:bordersDoNotSurroundFooter w:val="0"/>
  <w:documentProtection w:enforcement="0"/>
  <w:defaultTabStop w:val="708"/>
  <w:autoHyphenation/>
  <w:hyphenationZone w:val="0"/>
  <w:displayHorizontalDrawingGridEvery w:val="1"/>
  <w:displayVerticalDrawingGridEvery w:val="1"/>
  <w:noPunctuationKerning w:val="1"/>
  <w:footnotePr>
    <w:footnote w:id="0"/>
    <w:footnote w:id="1"/>
  </w:foot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FD14A84"/>
    <w:rsid w:val="19ED4F15"/>
    <w:rsid w:val="1AC74D28"/>
    <w:rsid w:val="1C3041CB"/>
    <w:rsid w:val="1CE63CF9"/>
    <w:rsid w:val="1D320E04"/>
    <w:rsid w:val="1F791576"/>
    <w:rsid w:val="21BC76E5"/>
    <w:rsid w:val="2C0A6F36"/>
    <w:rsid w:val="2E0C1698"/>
    <w:rsid w:val="33D25C91"/>
    <w:rsid w:val="35FD3123"/>
    <w:rsid w:val="360836B2"/>
    <w:rsid w:val="364F18A8"/>
    <w:rsid w:val="36A857BA"/>
    <w:rsid w:val="387C7C7C"/>
    <w:rsid w:val="3A7D1602"/>
    <w:rsid w:val="3A90095A"/>
    <w:rsid w:val="40263A0F"/>
    <w:rsid w:val="40FB31AB"/>
    <w:rsid w:val="41B90FE0"/>
    <w:rsid w:val="43AA1790"/>
    <w:rsid w:val="45061A4C"/>
    <w:rsid w:val="47B94EBB"/>
    <w:rsid w:val="4B5948EE"/>
    <w:rsid w:val="500C446C"/>
    <w:rsid w:val="50BE6D04"/>
    <w:rsid w:val="51EA7C8F"/>
    <w:rsid w:val="5B2F2952"/>
    <w:rsid w:val="5CAF3197"/>
    <w:rsid w:val="5D4D1AA2"/>
    <w:rsid w:val="66B40B0F"/>
    <w:rsid w:val="681B634B"/>
    <w:rsid w:val="6BE97D97"/>
    <w:rsid w:val="6CBC4A02"/>
    <w:rsid w:val="6D6C4B1A"/>
    <w:rsid w:val="6E6526A9"/>
    <w:rsid w:val="76704CDE"/>
    <w:rsid w:val="798F00FE"/>
    <w:rsid w:val="7C080A75"/>
    <w:rsid w:val="7E5073C7"/>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atentStyles>
  <w:style w:type="paragraph" w:default="1" w:styleId="1">
    <w:name w:val="Normal"/>
    <w:qFormat/>
    <w:uiPriority w:val="0"/>
    <w:pPr>
      <w:widowControl/>
      <w:suppressAutoHyphens/>
      <w:bidi w:val="0"/>
      <w:spacing w:before="0" w:after="0"/>
      <w:jc w:val="both"/>
    </w:pPr>
    <w:rPr>
      <w:rFonts w:ascii="Times New Roman" w:hAnsi="Times New Roman" w:eastAsia="Noto Serif CJK SC" w:cs="Lohit Devanagari"/>
      <w:color w:val="auto"/>
      <w:kern w:val="0"/>
      <w:sz w:val="28"/>
      <w:szCs w:val="20"/>
      <w:lang w:val="ru-RU" w:eastAsia="zh-CN" w:bidi="hi-IN"/>
    </w:rPr>
  </w:style>
  <w:style w:type="paragraph" w:styleId="2">
    <w:name w:val="heading 1"/>
    <w:basedOn w:val="1"/>
    <w:next w:val="1"/>
    <w:qFormat/>
    <w:uiPriority w:val="0"/>
    <w:pPr>
      <w:keepNext/>
      <w:numPr>
        <w:ilvl w:val="0"/>
        <w:numId w:val="1"/>
      </w:numPr>
      <w:spacing w:before="240" w:after="60"/>
      <w:outlineLvl w:val="0"/>
    </w:pPr>
    <w:rPr>
      <w:rFonts w:ascii="Cambria" w:hAnsi="Cambria" w:cs="Cambria"/>
      <w:b/>
      <w:bCs/>
      <w:kern w:val="2"/>
      <w:sz w:val="32"/>
      <w:szCs w:val="32"/>
    </w:rPr>
  </w:style>
  <w:style w:type="paragraph" w:styleId="3">
    <w:name w:val="heading 2"/>
    <w:basedOn w:val="1"/>
    <w:next w:val="4"/>
    <w:qFormat/>
    <w:uiPriority w:val="0"/>
    <w:pPr>
      <w:numPr>
        <w:ilvl w:val="0"/>
        <w:numId w:val="2"/>
      </w:numPr>
      <w:spacing w:line="360" w:lineRule="auto"/>
      <w:ind w:left="709"/>
      <w:jc w:val="center"/>
      <w:outlineLvl w:val="1"/>
    </w:pPr>
    <w:rPr>
      <w:rFonts w:cs="Cambria"/>
      <w:b/>
      <w:bCs/>
      <w:caps/>
      <w:kern w:val="2"/>
      <w:szCs w:val="28"/>
    </w:rPr>
  </w:style>
  <w:style w:type="paragraph" w:styleId="5">
    <w:name w:val="heading 3"/>
    <w:basedOn w:val="1"/>
    <w:next w:val="4"/>
    <w:qFormat/>
    <w:uiPriority w:val="0"/>
    <w:pPr>
      <w:numPr>
        <w:ilvl w:val="0"/>
        <w:numId w:val="2"/>
      </w:numPr>
      <w:spacing w:line="360" w:lineRule="auto"/>
      <w:ind w:left="708"/>
      <w:outlineLvl w:val="2"/>
    </w:pPr>
    <w:rPr>
      <w:rFonts w:cs="Cambria"/>
      <w:b/>
      <w:bCs/>
      <w:kern w:val="2"/>
      <w:szCs w:val="28"/>
    </w:rPr>
  </w:style>
  <w:style w:type="paragraph" w:styleId="6">
    <w:name w:val="heading 4"/>
    <w:basedOn w:val="5"/>
    <w:next w:val="4"/>
    <w:qFormat/>
    <w:uiPriority w:val="0"/>
    <w:pPr>
      <w:outlineLvl w:val="3"/>
    </w:pPr>
  </w:style>
  <w:style w:type="character" w:default="1" w:styleId="7">
    <w:name w:val="Default Paragraph Font"/>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Body Text"/>
    <w:link w:val="26"/>
    <w:qFormat/>
    <w:uiPriority w:val="0"/>
    <w:pPr>
      <w:widowControl/>
      <w:tabs>
        <w:tab w:val="left" w:pos="709"/>
      </w:tabs>
      <w:suppressAutoHyphens/>
      <w:bidi w:val="0"/>
      <w:spacing w:before="0" w:after="0" w:line="360" w:lineRule="auto"/>
      <w:ind w:firstLine="709"/>
      <w:jc w:val="both"/>
    </w:pPr>
    <w:rPr>
      <w:rFonts w:ascii="Times New Roman" w:hAnsi="Times New Roman" w:eastAsia="Noto Serif CJK SC" w:cs="Times New Roman"/>
      <w:color w:val="auto"/>
      <w:kern w:val="0"/>
      <w:sz w:val="28"/>
      <w:szCs w:val="28"/>
      <w:lang w:val="ru-RU" w:eastAsia="zh-CN" w:bidi="hi-IN"/>
    </w:rPr>
  </w:style>
  <w:style w:type="character" w:styleId="9">
    <w:name w:val="annotation reference"/>
    <w:basedOn w:val="7"/>
    <w:semiHidden/>
    <w:unhideWhenUsed/>
    <w:qFormat/>
    <w:uiPriority w:val="99"/>
    <w:rPr>
      <w:sz w:val="16"/>
      <w:szCs w:val="16"/>
    </w:rPr>
  </w:style>
  <w:style w:type="character" w:styleId="10">
    <w:name w:val="Hyperlink"/>
    <w:basedOn w:val="7"/>
    <w:unhideWhenUsed/>
    <w:qFormat/>
    <w:uiPriority w:val="99"/>
    <w:rPr>
      <w:color w:val="0000FF" w:themeColor="hyperlink"/>
      <w:u w:val="single"/>
      <w14:textFill>
        <w14:solidFill>
          <w14:schemeClr w14:val="hlink"/>
        </w14:solidFill>
      </w14:textFill>
    </w:rPr>
  </w:style>
  <w:style w:type="character" w:styleId="11">
    <w:name w:val="HTML Code"/>
    <w:basedOn w:val="7"/>
    <w:semiHidden/>
    <w:unhideWhenUsed/>
    <w:qFormat/>
    <w:uiPriority w:val="99"/>
    <w:rPr>
      <w:rFonts w:ascii="Courier New" w:hAnsi="Courier New" w:cs="Courier New"/>
      <w:sz w:val="20"/>
      <w:szCs w:val="20"/>
    </w:rPr>
  </w:style>
  <w:style w:type="character" w:styleId="12">
    <w:name w:val="page number"/>
    <w:basedOn w:val="7"/>
    <w:qFormat/>
    <w:uiPriority w:val="0"/>
  </w:style>
  <w:style w:type="paragraph" w:styleId="13">
    <w:name w:val="caption"/>
    <w:basedOn w:val="1"/>
    <w:qFormat/>
    <w:uiPriority w:val="0"/>
    <w:pPr>
      <w:suppressLineNumbers/>
      <w:spacing w:before="120" w:after="120"/>
    </w:pPr>
    <w:rPr>
      <w:rFonts w:cs="Arial"/>
      <w:i/>
      <w:iCs/>
      <w:sz w:val="24"/>
      <w:szCs w:val="24"/>
    </w:rPr>
  </w:style>
  <w:style w:type="paragraph" w:styleId="14">
    <w:name w:val="annotation text"/>
    <w:basedOn w:val="1"/>
    <w:link w:val="28"/>
    <w:semiHidden/>
    <w:unhideWhenUsed/>
    <w:qFormat/>
    <w:uiPriority w:val="99"/>
    <w:rPr>
      <w:rFonts w:cs="Mangal"/>
      <w:szCs w:val="18"/>
    </w:rPr>
  </w:style>
  <w:style w:type="paragraph" w:styleId="15">
    <w:name w:val="annotation subject"/>
    <w:basedOn w:val="14"/>
    <w:next w:val="14"/>
    <w:link w:val="29"/>
    <w:semiHidden/>
    <w:unhideWhenUsed/>
    <w:qFormat/>
    <w:uiPriority w:val="99"/>
    <w:rPr>
      <w:b/>
      <w:bCs/>
    </w:rPr>
  </w:style>
  <w:style w:type="paragraph" w:styleId="16">
    <w:name w:val="toc 1"/>
    <w:basedOn w:val="4"/>
    <w:next w:val="4"/>
    <w:qFormat/>
    <w:uiPriority w:val="39"/>
    <w:pPr>
      <w:tabs>
        <w:tab w:val="right" w:leader="dot" w:pos="9345"/>
      </w:tabs>
      <w:ind w:firstLine="0"/>
    </w:pPr>
  </w:style>
  <w:style w:type="paragraph" w:styleId="17">
    <w:name w:val="toc 3"/>
    <w:basedOn w:val="18"/>
    <w:next w:val="4"/>
    <w:autoRedefine/>
    <w:unhideWhenUsed/>
    <w:qFormat/>
    <w:uiPriority w:val="39"/>
    <w:pPr>
      <w:tabs>
        <w:tab w:val="left" w:pos="709"/>
        <w:tab w:val="right" w:leader="dot" w:pos="9345"/>
      </w:tabs>
    </w:pPr>
  </w:style>
  <w:style w:type="paragraph" w:styleId="18">
    <w:name w:val="toc 2"/>
    <w:basedOn w:val="16"/>
    <w:next w:val="1"/>
    <w:autoRedefine/>
    <w:unhideWhenUsed/>
    <w:qFormat/>
    <w:uiPriority w:val="39"/>
    <w:rPr>
      <w:rFonts w:cs="Mangal"/>
      <w:szCs w:val="18"/>
    </w:rPr>
  </w:style>
  <w:style w:type="paragraph" w:styleId="19">
    <w:name w:val="toc 4"/>
    <w:basedOn w:val="1"/>
    <w:next w:val="1"/>
    <w:autoRedefine/>
    <w:unhideWhenUsed/>
    <w:qFormat/>
    <w:uiPriority w:val="39"/>
    <w:pPr>
      <w:spacing w:before="0" w:after="100"/>
      <w:ind w:left="600"/>
    </w:pPr>
    <w:rPr>
      <w:rFonts w:cs="Mangal"/>
      <w:szCs w:val="18"/>
    </w:rPr>
  </w:style>
  <w:style w:type="paragraph" w:styleId="20">
    <w:name w:val="footer"/>
    <w:basedOn w:val="21"/>
    <w:qFormat/>
    <w:uiPriority w:val="0"/>
  </w:style>
  <w:style w:type="paragraph" w:customStyle="1" w:styleId="21">
    <w:name w:val="Колонтитулы (user)"/>
    <w:basedOn w:val="1"/>
    <w:qFormat/>
    <w:uiPriority w:val="0"/>
  </w:style>
  <w:style w:type="paragraph" w:styleId="22">
    <w:name w:val="List"/>
    <w:basedOn w:val="4"/>
    <w:qFormat/>
    <w:uiPriority w:val="0"/>
    <w:pPr>
      <w:numPr>
        <w:ilvl w:val="0"/>
        <w:numId w:val="3"/>
      </w:numPr>
    </w:pPr>
  </w:style>
  <w:style w:type="paragraph" w:styleId="2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24">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table" w:styleId="25">
    <w:name w:val="Table Grid"/>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6">
    <w:name w:val="Основной текст Знак"/>
    <w:basedOn w:val="7"/>
    <w:link w:val="4"/>
    <w:qFormat/>
    <w:uiPriority w:val="0"/>
    <w:rPr>
      <w:rFonts w:ascii="Times New Roman" w:hAnsi="Times New Roman" w:cs="Times New Roman"/>
      <w:sz w:val="28"/>
      <w:szCs w:val="28"/>
    </w:rPr>
  </w:style>
  <w:style w:type="character" w:customStyle="1" w:styleId="27">
    <w:name w:val="Заголовок 3 Знак"/>
    <w:basedOn w:val="7"/>
    <w:qFormat/>
    <w:uiPriority w:val="0"/>
    <w:rPr>
      <w:rFonts w:ascii="Times New Roman" w:hAnsi="Times New Roman" w:cs="Cambria"/>
      <w:b/>
      <w:bCs/>
      <w:kern w:val="2"/>
      <w:sz w:val="28"/>
      <w:szCs w:val="28"/>
    </w:rPr>
  </w:style>
  <w:style w:type="character" w:customStyle="1" w:styleId="28">
    <w:name w:val="Текст примечания Знак"/>
    <w:basedOn w:val="7"/>
    <w:link w:val="14"/>
    <w:semiHidden/>
    <w:qFormat/>
    <w:uiPriority w:val="99"/>
    <w:rPr>
      <w:rFonts w:cs="Mangal"/>
      <w:szCs w:val="18"/>
    </w:rPr>
  </w:style>
  <w:style w:type="character" w:customStyle="1" w:styleId="29">
    <w:name w:val="Тема примечания Знак"/>
    <w:basedOn w:val="28"/>
    <w:link w:val="15"/>
    <w:semiHidden/>
    <w:qFormat/>
    <w:uiPriority w:val="99"/>
    <w:rPr>
      <w:rFonts w:cs="Mangal"/>
      <w:b/>
      <w:bCs/>
      <w:szCs w:val="18"/>
    </w:rPr>
  </w:style>
  <w:style w:type="character" w:customStyle="1" w:styleId="30">
    <w:name w:val="Ссылка указателя (user)"/>
    <w:qFormat/>
    <w:uiPriority w:val="0"/>
  </w:style>
  <w:style w:type="character" w:customStyle="1" w:styleId="31">
    <w:name w:val="Ссылка указателя"/>
    <w:qFormat/>
    <w:uiPriority w:val="0"/>
  </w:style>
  <w:style w:type="paragraph" w:customStyle="1" w:styleId="32">
    <w:name w:val="Заголовок"/>
    <w:basedOn w:val="1"/>
    <w:next w:val="4"/>
    <w:qFormat/>
    <w:uiPriority w:val="0"/>
    <w:pPr>
      <w:keepNext/>
      <w:spacing w:before="240" w:after="120"/>
    </w:pPr>
    <w:rPr>
      <w:rFonts w:ascii="Liberation Sans" w:hAnsi="Liberation Sans" w:eastAsia="Microsoft YaHei" w:cs="Arial"/>
      <w:sz w:val="28"/>
      <w:szCs w:val="28"/>
    </w:rPr>
  </w:style>
  <w:style w:type="paragraph" w:customStyle="1" w:styleId="33">
    <w:name w:val="Указатель1"/>
    <w:basedOn w:val="1"/>
    <w:qFormat/>
    <w:uiPriority w:val="0"/>
    <w:pPr>
      <w:suppressLineNumbers/>
    </w:pPr>
    <w:rPr>
      <w:rFonts w:cs="Arial"/>
    </w:rPr>
  </w:style>
  <w:style w:type="paragraph" w:customStyle="1" w:styleId="34">
    <w:name w:val="Заголовок (user)"/>
    <w:basedOn w:val="1"/>
    <w:next w:val="4"/>
    <w:qFormat/>
    <w:uiPriority w:val="0"/>
    <w:pPr>
      <w:keepNext/>
      <w:spacing w:before="240" w:after="120"/>
    </w:pPr>
    <w:rPr>
      <w:rFonts w:ascii="Liberation Sans" w:hAnsi="Liberation Sans" w:eastAsia="Microsoft YaHei" w:cs="Arial"/>
      <w:sz w:val="28"/>
      <w:szCs w:val="28"/>
    </w:rPr>
  </w:style>
  <w:style w:type="paragraph" w:customStyle="1" w:styleId="35">
    <w:name w:val="Указатель (user)"/>
    <w:basedOn w:val="1"/>
    <w:qFormat/>
    <w:uiPriority w:val="0"/>
    <w:pPr>
      <w:suppressLineNumbers/>
    </w:pPr>
    <w:rPr>
      <w:rFonts w:cs="Arial"/>
    </w:rPr>
  </w:style>
  <w:style w:type="paragraph" w:customStyle="1" w:styleId="36">
    <w:name w:val="ВКР_Содержимое таблицы"/>
    <w:basedOn w:val="1"/>
    <w:qFormat/>
    <w:uiPriority w:val="0"/>
    <w:pPr>
      <w:suppressLineNumbers/>
      <w:spacing w:line="360" w:lineRule="auto"/>
      <w:jc w:val="center"/>
    </w:pPr>
    <w:rPr>
      <w:rFonts w:cs="Times New Roman"/>
    </w:rPr>
  </w:style>
  <w:style w:type="paragraph" w:customStyle="1" w:styleId="37">
    <w:name w:val="ВКР_Подпись таблицы"/>
    <w:basedOn w:val="4"/>
    <w:link w:val="41"/>
    <w:qFormat/>
    <w:uiPriority w:val="0"/>
    <w:pPr>
      <w:spacing w:line="240" w:lineRule="auto"/>
      <w:ind w:firstLine="0"/>
      <w:jc w:val="left"/>
    </w:pPr>
    <w:rPr>
      <w:szCs w:val="20"/>
    </w:rPr>
  </w:style>
  <w:style w:type="paragraph" w:customStyle="1" w:styleId="38">
    <w:name w:val="ВКР_Подпись для рисунков"/>
    <w:basedOn w:val="4"/>
    <w:next w:val="1"/>
    <w:link w:val="40"/>
    <w:qFormat/>
    <w:uiPriority w:val="0"/>
    <w:pPr>
      <w:ind w:firstLine="0"/>
      <w:jc w:val="center"/>
    </w:pPr>
  </w:style>
  <w:style w:type="paragraph" w:customStyle="1" w:styleId="39">
    <w:name w:val="Колонтитулы"/>
    <w:basedOn w:val="1"/>
    <w:qFormat/>
    <w:uiPriority w:val="0"/>
  </w:style>
  <w:style w:type="character" w:customStyle="1" w:styleId="40">
    <w:name w:val="ВКР_Подпись для рисунков Char"/>
    <w:link w:val="38"/>
    <w:uiPriority w:val="0"/>
  </w:style>
  <w:style w:type="character" w:customStyle="1" w:styleId="41">
    <w:name w:val="ВКР_Подпись таблицы Char"/>
    <w:link w:val="37"/>
    <w:uiPriority w:val="0"/>
    <w:rPr>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numbering" Target="numbering.xml"/><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B4F0A-7354-4713-A7B2-F1F712D70875}">
  <ds:schemaRefs/>
</ds:datastoreItem>
</file>

<file path=docProps/app.xml><?xml version="1.0" encoding="utf-8"?>
<Properties xmlns="http://schemas.openxmlformats.org/officeDocument/2006/extended-properties" xmlns:vt="http://schemas.openxmlformats.org/officeDocument/2006/docPropsVTypes">
  <Template>Normal.dotm</Template>
  <Pages>35</Pages>
  <Words>2837</Words>
  <Characters>19495</Characters>
  <Paragraphs>147</Paragraphs>
  <TotalTime>1</TotalTime>
  <ScaleCrop>false</ScaleCrop>
  <LinksUpToDate>false</LinksUpToDate>
  <CharactersWithSpaces>22095</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2026-05-20T18:41:00Z</dcterms:created>
  <dc:creator>каф. МОЭВМ</dc:creator>
  <cp:lastModifiedBy>Laetus</cp:lastModifiedBy>
  <cp:lastPrinted>2025-09-17T20:14:00Z</cp:lastPrinted>
  <dcterms:modified xsi:type="dcterms:W3CDTF">2026-07-17T13:31:52Z</dcterms:modified>
  <dc:title>ВКР_ШАБЛОН_МОЭВМ</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eyJoZGlkIjoiNGQ2YWM1MmE3NWNkN2I4ODNiNjQzZDJhMTk1ZjcwZTQiLCJ1c2VySWQiOiI4NDIxNTIwOTMyODgifQ==</vt:lpwstr>
  </property>
  <property fmtid="{D5CDD505-2E9C-101B-9397-08002B2CF9AE}" pid="3" name="KSOProductBuildVer">
    <vt:lpwstr>1049-12.1.0.26880</vt:lpwstr>
  </property>
  <property fmtid="{D5CDD505-2E9C-101B-9397-08002B2CF9AE}" pid="4" name="ICV">
    <vt:lpwstr>5F85BECA9CFC4A63A4A89EDDA52F6710_13</vt:lpwstr>
  </property>
</Properties>
</file>